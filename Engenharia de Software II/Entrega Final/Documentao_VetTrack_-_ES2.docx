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B25D66">
      <w:pPr>
        <w:pStyle w:val="Ttulo"/>
      </w:pPr>
      <w:r>
        <w:t>Documentação</w:t>
      </w:r>
      <w:r>
        <w:rPr>
          <w:spacing w:val="-7"/>
        </w:rPr>
        <w:t xml:space="preserve"> </w:t>
      </w:r>
      <w:r>
        <w:t>do projeto VetTrack</w:t>
      </w:r>
    </w:p>
    <w:p w:rsidR="00FD726A" w:rsidRDefault="00FD726A">
      <w:pPr>
        <w:pStyle w:val="Corpodetexto"/>
        <w:rPr>
          <w:rFonts w:ascii="Arial"/>
          <w:b/>
          <w:sz w:val="34"/>
        </w:rPr>
      </w:pPr>
    </w:p>
    <w:p w:rsidR="00FD726A" w:rsidRDefault="00FD726A">
      <w:pPr>
        <w:pStyle w:val="Corpodetexto"/>
        <w:rPr>
          <w:rFonts w:ascii="Arial"/>
          <w:b/>
          <w:sz w:val="34"/>
        </w:rPr>
      </w:pPr>
    </w:p>
    <w:p w:rsidR="00FD726A" w:rsidRDefault="00FD726A">
      <w:pPr>
        <w:pStyle w:val="Corpodetexto"/>
        <w:rPr>
          <w:rFonts w:ascii="Arial"/>
          <w:b/>
          <w:sz w:val="34"/>
        </w:rPr>
      </w:pPr>
    </w:p>
    <w:p w:rsidR="00FD726A" w:rsidRDefault="00FD726A">
      <w:pPr>
        <w:pStyle w:val="Corpodetexto"/>
        <w:rPr>
          <w:rFonts w:ascii="Arial"/>
          <w:b/>
          <w:sz w:val="34"/>
        </w:rPr>
      </w:pPr>
    </w:p>
    <w:p w:rsidR="00FD726A" w:rsidRDefault="00FD726A">
      <w:pPr>
        <w:pStyle w:val="Corpodetexto"/>
        <w:rPr>
          <w:rFonts w:ascii="Arial"/>
          <w:b/>
          <w:sz w:val="34"/>
        </w:rPr>
      </w:pPr>
    </w:p>
    <w:p w:rsidR="00FD726A" w:rsidRDefault="00FD726A">
      <w:pPr>
        <w:pStyle w:val="Corpodetexto"/>
        <w:spacing w:before="3"/>
        <w:rPr>
          <w:rFonts w:ascii="Arial"/>
          <w:b/>
          <w:sz w:val="30"/>
        </w:rPr>
      </w:pPr>
    </w:p>
    <w:p w:rsidR="00FD726A" w:rsidRPr="00241A2C" w:rsidRDefault="00B25D66">
      <w:pPr>
        <w:pStyle w:val="Ttulo3"/>
        <w:spacing w:before="1" w:line="477" w:lineRule="auto"/>
        <w:ind w:left="3953" w:right="526" w:firstLine="0"/>
        <w:rPr>
          <w:sz w:val="22"/>
        </w:rPr>
      </w:pPr>
      <w:r>
        <w:t>Autor</w:t>
      </w:r>
      <w:r w:rsidR="00241A2C">
        <w:t>es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2"/>
        </w:rPr>
        <w:t xml:space="preserve"> </w:t>
      </w:r>
      <w:r w:rsidRPr="00241A2C">
        <w:rPr>
          <w:rFonts w:ascii="Times New Roman" w:hAnsi="Times New Roman"/>
          <w:spacing w:val="-2"/>
          <w:sz w:val="22"/>
          <w:lang w:val="pt-BR"/>
        </w:rPr>
        <w:t>Franciele Dalarosa e Jonathan Gotz Correa</w:t>
      </w: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7417FB" w:rsidRDefault="007417FB">
      <w:pPr>
        <w:pStyle w:val="Corpodetexto"/>
        <w:rPr>
          <w:rFonts w:ascii="Arial"/>
          <w:b/>
          <w:sz w:val="26"/>
        </w:rPr>
      </w:pPr>
    </w:p>
    <w:p w:rsidR="007417FB" w:rsidRDefault="007417FB">
      <w:pPr>
        <w:pStyle w:val="Corpodetexto"/>
        <w:rPr>
          <w:rFonts w:ascii="Arial"/>
          <w:b/>
          <w:sz w:val="26"/>
        </w:rPr>
      </w:pPr>
    </w:p>
    <w:p w:rsidR="007417FB" w:rsidRDefault="007417FB">
      <w:pPr>
        <w:pStyle w:val="Corpodetexto"/>
        <w:rPr>
          <w:rFonts w:ascii="Arial"/>
          <w:b/>
          <w:sz w:val="26"/>
        </w:rPr>
      </w:pPr>
    </w:p>
    <w:p w:rsidR="007417FB" w:rsidRDefault="007417FB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FD726A">
      <w:pPr>
        <w:pStyle w:val="Corpodetexto"/>
        <w:spacing w:before="4"/>
        <w:rPr>
          <w:rFonts w:ascii="Arial"/>
          <w:b/>
          <w:sz w:val="38"/>
        </w:rPr>
      </w:pPr>
    </w:p>
    <w:p w:rsidR="00FD726A" w:rsidRDefault="001E50F1">
      <w:pPr>
        <w:ind w:left="2189" w:right="2480"/>
        <w:jc w:val="center"/>
        <w:rPr>
          <w:rFonts w:ascii="Arial"/>
          <w:b/>
          <w:sz w:val="24"/>
          <w:lang w:val="pt-BR"/>
        </w:rPr>
      </w:pPr>
      <w:r>
        <w:pict w14:anchorId="798D1456">
          <v:rect id="_x0000_s1026" style="position:absolute;left:0;text-align:left;margin-left:97.9pt;margin-top:14.9pt;width:444.7pt;height:.95pt;z-index:-251656704;mso-wrap-distance-top:0;mso-wrap-distance-bottom:0;mso-position-horizontal-relative:page;mso-width-relative:page;mso-height-relative:page" fillcolor="black" stroked="f">
            <v:textbox>
              <w:txbxContent>
                <w:p w:rsidR="006B3507" w:rsidRDefault="006B3507"/>
              </w:txbxContent>
            </v:textbox>
            <w10:wrap type="topAndBottom" anchorx="page"/>
          </v:rect>
        </w:pict>
      </w:r>
      <w:r w:rsidR="00B25D66">
        <w:rPr>
          <w:rFonts w:ascii="Arial"/>
          <w:b/>
          <w:sz w:val="24"/>
        </w:rPr>
        <w:t>20</w:t>
      </w:r>
      <w:r w:rsidR="00B25D66">
        <w:rPr>
          <w:rFonts w:ascii="Arial"/>
          <w:b/>
          <w:sz w:val="24"/>
          <w:lang w:val="pt-BR"/>
        </w:rPr>
        <w:t>24</w:t>
      </w:r>
    </w:p>
    <w:p w:rsidR="00FD726A" w:rsidRDefault="00FD726A">
      <w:pPr>
        <w:jc w:val="center"/>
        <w:rPr>
          <w:rFonts w:ascii="Arial"/>
          <w:sz w:val="24"/>
        </w:rPr>
        <w:sectPr w:rsidR="00FD726A">
          <w:headerReference w:type="default" r:id="rId8"/>
          <w:type w:val="continuous"/>
          <w:pgSz w:w="12240" w:h="15840"/>
          <w:pgMar w:top="1700" w:right="860" w:bottom="280" w:left="1720" w:header="1509" w:footer="720" w:gutter="0"/>
          <w:pgNumType w:start="1"/>
          <w:cols w:space="720"/>
        </w:sectPr>
      </w:pPr>
    </w:p>
    <w:p w:rsidR="00FD726A" w:rsidRDefault="00B25D66">
      <w:pPr>
        <w:pStyle w:val="Ttulo2"/>
        <w:ind w:left="6324" w:firstLine="0"/>
      </w:pPr>
      <w:r>
        <w:lastRenderedPageBreak/>
        <w:t>ÍNDICE</w:t>
      </w:r>
      <w:r>
        <w:rPr>
          <w:spacing w:val="-12"/>
        </w:rPr>
        <w:t xml:space="preserve"> </w:t>
      </w:r>
      <w:r>
        <w:t>DETALHADO</w:t>
      </w:r>
    </w:p>
    <w:p w:rsidR="00FD726A" w:rsidRDefault="00FD726A">
      <w:pPr>
        <w:sectPr w:rsidR="00FD726A">
          <w:headerReference w:type="default" r:id="rId9"/>
          <w:footerReference w:type="default" r:id="rId10"/>
          <w:pgSz w:w="12240" w:h="15840"/>
          <w:pgMar w:top="1680" w:right="860" w:bottom="1703" w:left="1720" w:header="1497" w:footer="918" w:gutter="0"/>
          <w:pgNumType w:start="2"/>
          <w:cols w:space="720"/>
        </w:sectPr>
      </w:pPr>
    </w:p>
    <w:sdt>
      <w:sdtPr>
        <w:id w:val="1"/>
        <w:docPartObj>
          <w:docPartGallery w:val="Table of Contents"/>
          <w:docPartUnique/>
        </w:docPartObj>
      </w:sdtPr>
      <w:sdtEndPr/>
      <w:sdtContent>
        <w:p w:rsidR="00FD726A" w:rsidRDefault="001E50F1">
          <w:pPr>
            <w:pStyle w:val="Sumrio1"/>
            <w:tabs>
              <w:tab w:val="right" w:leader="dot" w:pos="9094"/>
            </w:tabs>
            <w:spacing w:before="878"/>
            <w:ind w:left="267" w:firstLine="0"/>
          </w:pPr>
          <w:hyperlink w:anchor="_TOC_250047" w:history="1">
            <w:r w:rsidR="00B25D66">
              <w:t>PREFÁCIO</w:t>
            </w:r>
            <w:r w:rsidR="00B25D66">
              <w:tab/>
              <w:t>4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</w:pPr>
          <w:hyperlink w:anchor="_TOC_250046" w:history="1">
            <w:r w:rsidR="00B25D66">
              <w:t>INTRODUÇÃO</w:t>
            </w:r>
            <w:r w:rsidR="00B25D66">
              <w:rPr>
                <w:spacing w:val="3"/>
              </w:rPr>
              <w:t xml:space="preserve"> </w:t>
            </w:r>
            <w:r w:rsidR="00B25D66">
              <w:t>AO</w:t>
            </w:r>
            <w:r w:rsidR="00B25D66">
              <w:rPr>
                <w:spacing w:val="4"/>
              </w:rPr>
              <w:t xml:space="preserve"> </w:t>
            </w:r>
            <w:r w:rsidR="00B25D66">
              <w:t>DOCUMENTO</w:t>
            </w:r>
            <w:r w:rsidR="00B25D66">
              <w:tab/>
              <w:t>6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6"/>
            <w:ind w:hanging="601"/>
            <w:rPr>
              <w:b w:val="0"/>
              <w:i w:val="0"/>
              <w:sz w:val="20"/>
            </w:rPr>
          </w:pPr>
          <w:hyperlink w:anchor="_TOC_250045" w:history="1">
            <w:r w:rsidR="00B25D66">
              <w:rPr>
                <w:b w:val="0"/>
                <w:i w:val="0"/>
                <w:sz w:val="20"/>
              </w:rPr>
              <w:t>T</w:t>
            </w:r>
            <w:r w:rsidR="00B25D66">
              <w:rPr>
                <w:b w:val="0"/>
                <w:i w:val="0"/>
                <w:sz w:val="16"/>
              </w:rPr>
              <w:t>EMA</w:t>
            </w:r>
            <w:r w:rsidR="00B25D66">
              <w:rPr>
                <w:b w:val="0"/>
                <w:i w:val="0"/>
                <w:sz w:val="16"/>
              </w:rPr>
              <w:tab/>
            </w:r>
            <w:r w:rsidR="00B25D66">
              <w:rPr>
                <w:b w:val="0"/>
                <w:i w:val="0"/>
                <w:sz w:val="20"/>
              </w:rPr>
              <w:t>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44" w:history="1">
            <w:r w:rsidR="00B25D66">
              <w:rPr>
                <w:sz w:val="20"/>
              </w:rPr>
              <w:t>O</w:t>
            </w:r>
            <w:r w:rsidR="00B25D66">
              <w:t>BJETIVO</w:t>
            </w:r>
            <w:r w:rsidR="00B25D66">
              <w:rPr>
                <w:spacing w:val="2"/>
              </w:rPr>
              <w:t xml:space="preserve"> </w:t>
            </w:r>
            <w:r w:rsidR="00B25D66">
              <w:t>DO</w:t>
            </w:r>
            <w:r w:rsidR="00B25D66">
              <w:rPr>
                <w:spacing w:val="-1"/>
              </w:rPr>
              <w:t xml:space="preserve"> </w:t>
            </w:r>
            <w:r w:rsidR="00B25D66">
              <w:rPr>
                <w:sz w:val="20"/>
              </w:rPr>
              <w:t>P</w:t>
            </w:r>
            <w:r w:rsidR="00B25D66">
              <w:t>ROJETO</w:t>
            </w:r>
            <w:r w:rsidR="00B25D66">
              <w:tab/>
            </w:r>
            <w:r w:rsidR="00B25D66">
              <w:rPr>
                <w:sz w:val="20"/>
              </w:rPr>
              <w:t>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43" w:history="1">
            <w:r w:rsidR="00B25D66">
              <w:rPr>
                <w:sz w:val="20"/>
              </w:rPr>
              <w:t>D</w:t>
            </w:r>
            <w:r w:rsidR="00B25D66">
              <w:t>ELIMITAÇÃO</w:t>
            </w:r>
            <w:r w:rsidR="00B25D66">
              <w:rPr>
                <w:spacing w:val="2"/>
              </w:rPr>
              <w:t xml:space="preserve"> </w:t>
            </w:r>
            <w:r w:rsidR="00B25D66">
              <w:t>DO</w:t>
            </w:r>
            <w:r w:rsidR="00B25D66">
              <w:rPr>
                <w:spacing w:val="-1"/>
              </w:rPr>
              <w:t xml:space="preserve"> </w:t>
            </w:r>
            <w:r w:rsidR="00B25D66">
              <w:rPr>
                <w:sz w:val="20"/>
              </w:rPr>
              <w:t>P</w:t>
            </w:r>
            <w:r w:rsidR="00B25D66">
              <w:t>ROBLEMA</w:t>
            </w:r>
            <w:r w:rsidR="00B25D66">
              <w:tab/>
            </w:r>
            <w:r w:rsidR="00B25D66">
              <w:rPr>
                <w:sz w:val="20"/>
              </w:rPr>
              <w:t>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/>
            <w:ind w:hanging="601"/>
            <w:rPr>
              <w:sz w:val="20"/>
            </w:rPr>
          </w:pPr>
          <w:hyperlink w:anchor="_TOC_250042" w:history="1">
            <w:r w:rsidR="00B25D66">
              <w:rPr>
                <w:sz w:val="20"/>
              </w:rPr>
              <w:t>J</w:t>
            </w:r>
            <w:r w:rsidR="00B25D66">
              <w:t>USTIFICATIVA</w:t>
            </w:r>
            <w:r w:rsidR="00B25D66">
              <w:rPr>
                <w:spacing w:val="-6"/>
              </w:rPr>
              <w:t xml:space="preserve"> </w:t>
            </w:r>
            <w:r w:rsidR="00B25D66">
              <w:t>DA</w:t>
            </w:r>
            <w:r w:rsidR="00B25D66">
              <w:rPr>
                <w:spacing w:val="-2"/>
              </w:rPr>
              <w:t xml:space="preserve"> </w:t>
            </w:r>
            <w:r w:rsidR="00B25D66">
              <w:rPr>
                <w:sz w:val="20"/>
              </w:rPr>
              <w:t>E</w:t>
            </w:r>
            <w:r w:rsidR="00B25D66">
              <w:t>SCOLHA</w:t>
            </w:r>
            <w:r w:rsidR="00B25D66">
              <w:rPr>
                <w:spacing w:val="-1"/>
              </w:rPr>
              <w:t xml:space="preserve"> </w:t>
            </w:r>
            <w:r w:rsidR="00B25D66">
              <w:t>DO</w:t>
            </w:r>
            <w:r w:rsidR="00B25D66">
              <w:rPr>
                <w:spacing w:val="-1"/>
              </w:rPr>
              <w:t xml:space="preserve"> </w:t>
            </w:r>
            <w:r w:rsidR="00B25D66">
              <w:rPr>
                <w:sz w:val="20"/>
              </w:rPr>
              <w:t>T</w:t>
            </w:r>
            <w:r w:rsidR="00B25D66">
              <w:t>EMA</w:t>
            </w:r>
            <w:r w:rsidR="00B25D66">
              <w:tab/>
            </w:r>
            <w:r w:rsidR="00B25D66">
              <w:rPr>
                <w:sz w:val="20"/>
              </w:rPr>
              <w:t>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41" w:history="1">
            <w:r w:rsidR="00B25D66">
              <w:rPr>
                <w:sz w:val="20"/>
              </w:rPr>
              <w:t>M</w:t>
            </w:r>
            <w:r w:rsidR="00B25D66">
              <w:t>ÉTODO</w:t>
            </w:r>
            <w:r w:rsidR="00B25D66">
              <w:rPr>
                <w:spacing w:val="-2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T</w:t>
            </w:r>
            <w:r w:rsidR="00B25D66">
              <w:t>RABALHO</w:t>
            </w:r>
            <w:r w:rsidR="00B25D66">
              <w:tab/>
            </w:r>
            <w:r w:rsidR="00B25D66">
              <w:rPr>
                <w:sz w:val="20"/>
              </w:rPr>
              <w:t>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/>
            <w:ind w:hanging="601"/>
            <w:rPr>
              <w:sz w:val="20"/>
            </w:rPr>
          </w:pPr>
          <w:hyperlink w:anchor="_TOC_250040" w:history="1">
            <w:r w:rsidR="00B25D66">
              <w:rPr>
                <w:sz w:val="20"/>
              </w:rPr>
              <w:t>O</w:t>
            </w:r>
            <w:r w:rsidR="00B25D66">
              <w:t>RGANIZAÇÃO</w:t>
            </w:r>
            <w:r w:rsidR="00B25D66">
              <w:rPr>
                <w:spacing w:val="2"/>
              </w:rPr>
              <w:t xml:space="preserve"> </w:t>
            </w:r>
            <w:r w:rsidR="00B25D66">
              <w:t>DO</w:t>
            </w:r>
            <w:r w:rsidR="00B25D66">
              <w:rPr>
                <w:spacing w:val="-1"/>
              </w:rPr>
              <w:t xml:space="preserve"> </w:t>
            </w:r>
            <w:r w:rsidR="00B25D66">
              <w:rPr>
                <w:sz w:val="20"/>
              </w:rPr>
              <w:t>T</w:t>
            </w:r>
            <w:r w:rsidR="00B25D66">
              <w:t>RABALHO</w:t>
            </w:r>
            <w:r w:rsidR="00B25D66">
              <w:tab/>
            </w:r>
            <w:r w:rsidR="00B25D66">
              <w:rPr>
                <w:sz w:val="20"/>
              </w:rPr>
              <w:t>7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39" w:history="1">
            <w:r w:rsidR="00B25D66">
              <w:rPr>
                <w:sz w:val="20"/>
              </w:rPr>
              <w:t>G</w:t>
            </w:r>
            <w:r w:rsidR="00B25D66">
              <w:t>LOSSÁRIO</w:t>
            </w:r>
            <w:r w:rsidR="00B25D66">
              <w:tab/>
            </w:r>
            <w:r w:rsidR="00B25D66">
              <w:rPr>
                <w:sz w:val="20"/>
              </w:rPr>
              <w:t>7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5"/>
            </w:tabs>
            <w:spacing w:before="125"/>
          </w:pPr>
          <w:hyperlink w:anchor="_TOC_250038" w:history="1">
            <w:r w:rsidR="00B25D66">
              <w:t>DESCRIÇÃO</w:t>
            </w:r>
            <w:r w:rsidR="00B25D66">
              <w:rPr>
                <w:spacing w:val="3"/>
              </w:rPr>
              <w:t xml:space="preserve"> </w:t>
            </w:r>
            <w:r w:rsidR="00B25D66">
              <w:t>GERAL</w:t>
            </w:r>
            <w:r w:rsidR="00B25D66">
              <w:rPr>
                <w:spacing w:val="-3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t>SISTEMA</w:t>
            </w:r>
            <w:r w:rsidR="00B25D66">
              <w:tab/>
              <w:t>8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6" w:line="228" w:lineRule="exact"/>
            <w:ind w:hanging="601"/>
            <w:rPr>
              <w:sz w:val="20"/>
            </w:rPr>
          </w:pPr>
          <w:hyperlink w:anchor="_TOC_250037" w:history="1">
            <w:r w:rsidR="00B25D66">
              <w:rPr>
                <w:sz w:val="20"/>
              </w:rPr>
              <w:t>D</w:t>
            </w:r>
            <w:r w:rsidR="00B25D66">
              <w:t>ESCRIÇÃO</w:t>
            </w:r>
            <w:r w:rsidR="00B25D66">
              <w:rPr>
                <w:spacing w:val="-2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rPr>
                <w:sz w:val="20"/>
              </w:rPr>
              <w:t>P</w:t>
            </w:r>
            <w:r w:rsidR="00B25D66">
              <w:t>ROBLEMA</w:t>
            </w:r>
            <w:r w:rsidR="00B25D66">
              <w:tab/>
            </w:r>
            <w:r w:rsidR="00B25D66">
              <w:rPr>
                <w:sz w:val="20"/>
              </w:rPr>
              <w:t>8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line="216" w:lineRule="exact"/>
            <w:ind w:hanging="601"/>
            <w:rPr>
              <w:sz w:val="20"/>
            </w:rPr>
          </w:pPr>
          <w:hyperlink w:anchor="_TOC_250036" w:history="1">
            <w:r w:rsidR="00B25D66">
              <w:rPr>
                <w:sz w:val="20"/>
              </w:rPr>
              <w:t>P</w:t>
            </w:r>
            <w:r w:rsidR="00B25D66">
              <w:t>RINCIPAIS</w:t>
            </w:r>
            <w:r w:rsidR="00B25D66">
              <w:rPr>
                <w:spacing w:val="-5"/>
              </w:rPr>
              <w:t xml:space="preserve"> </w:t>
            </w:r>
            <w:r w:rsidR="00B25D66">
              <w:rPr>
                <w:sz w:val="20"/>
              </w:rPr>
              <w:t>E</w:t>
            </w:r>
            <w:r w:rsidR="00B25D66">
              <w:t>NVOLVIDOS</w:t>
            </w:r>
            <w:r w:rsidR="00B25D66">
              <w:rPr>
                <w:spacing w:val="1"/>
              </w:rPr>
              <w:t xml:space="preserve"> </w:t>
            </w:r>
            <w:r w:rsidR="00B25D66">
              <w:t>E</w:t>
            </w:r>
            <w:r w:rsidR="00B25D66">
              <w:rPr>
                <w:spacing w:val="2"/>
              </w:rPr>
              <w:t xml:space="preserve"> </w:t>
            </w:r>
            <w:r w:rsidR="00B25D66">
              <w:t>SUAS</w:t>
            </w:r>
            <w:r w:rsidR="00B25D66">
              <w:rPr>
                <w:spacing w:val="-4"/>
              </w:rPr>
              <w:t xml:space="preserve"> </w:t>
            </w:r>
            <w:r w:rsidR="00B25D66">
              <w:rPr>
                <w:sz w:val="20"/>
              </w:rPr>
              <w:t>C</w:t>
            </w:r>
            <w:r w:rsidR="00B25D66">
              <w:t>ARACTERÍSTICAS</w:t>
            </w:r>
            <w:r w:rsidR="00B25D66">
              <w:tab/>
            </w:r>
            <w:r w:rsidR="00B25D66">
              <w:rPr>
                <w:sz w:val="20"/>
              </w:rPr>
              <w:t>8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line="243" w:lineRule="exact"/>
            <w:ind w:hanging="601"/>
            <w:rPr>
              <w:b w:val="0"/>
              <w:i w:val="0"/>
              <w:sz w:val="20"/>
            </w:rPr>
          </w:pPr>
          <w:hyperlink w:anchor="_TOC_250035" w:history="1">
            <w:r w:rsidR="00B25D66">
              <w:rPr>
                <w:b w:val="0"/>
                <w:i w:val="0"/>
                <w:sz w:val="20"/>
              </w:rPr>
              <w:t>R</w:t>
            </w:r>
            <w:r w:rsidR="00B25D66">
              <w:rPr>
                <w:b w:val="0"/>
                <w:i w:val="0"/>
                <w:sz w:val="16"/>
              </w:rPr>
              <w:t>EGRAS</w:t>
            </w:r>
            <w:r w:rsidR="00B25D66">
              <w:rPr>
                <w:b w:val="0"/>
                <w:i w:val="0"/>
                <w:spacing w:val="-4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16"/>
              </w:rPr>
              <w:t>DE</w:t>
            </w:r>
            <w:r w:rsidR="00B25D66">
              <w:rPr>
                <w:b w:val="0"/>
                <w:i w:val="0"/>
                <w:spacing w:val="-4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20"/>
              </w:rPr>
              <w:t>N</w:t>
            </w:r>
            <w:r w:rsidR="00B25D66">
              <w:rPr>
                <w:b w:val="0"/>
                <w:i w:val="0"/>
                <w:sz w:val="16"/>
              </w:rPr>
              <w:t>EGÓCIO</w:t>
            </w:r>
            <w:r w:rsidR="00B25D66">
              <w:tab/>
            </w:r>
            <w:r w:rsidR="00B25D66">
              <w:rPr>
                <w:b w:val="0"/>
                <w:i w:val="0"/>
                <w:sz w:val="20"/>
              </w:rPr>
              <w:t>8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  <w:spacing w:before="125"/>
          </w:pPr>
          <w:hyperlink w:anchor="_TOC_250034" w:history="1">
            <w:r w:rsidR="00B25D66">
              <w:t>REQUISITOS</w:t>
            </w:r>
            <w:r w:rsidR="00B25D66">
              <w:rPr>
                <w:spacing w:val="-19"/>
              </w:rPr>
              <w:t xml:space="preserve"> </w:t>
            </w:r>
            <w:r w:rsidR="00B25D66">
              <w:rPr>
                <w:color w:val="0000FF"/>
                <w:spacing w:val="2"/>
              </w:rPr>
              <w:t xml:space="preserve"> </w:t>
            </w:r>
            <w:r w:rsidR="00B25D66">
              <w:t>DO</w:t>
            </w:r>
            <w:r w:rsidR="00B25D66">
              <w:rPr>
                <w:spacing w:val="-1"/>
              </w:rPr>
              <w:t xml:space="preserve"> </w:t>
            </w:r>
            <w:r w:rsidR="00B25D66">
              <w:t>SISTEMA</w:t>
            </w:r>
            <w:r w:rsidR="00B25D66">
              <w:tab/>
              <w:t>9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6"/>
            <w:ind w:hanging="601"/>
            <w:rPr>
              <w:sz w:val="20"/>
            </w:rPr>
          </w:pPr>
          <w:hyperlink w:anchor="_TOC_250033" w:history="1">
            <w:r w:rsidR="00B25D66">
              <w:rPr>
                <w:sz w:val="20"/>
              </w:rPr>
              <w:t>R</w:t>
            </w:r>
            <w:r w:rsidR="00B25D66">
              <w:t>EQUISITOS</w:t>
            </w:r>
            <w:r w:rsidR="00B25D66">
              <w:rPr>
                <w:spacing w:val="-5"/>
              </w:rPr>
              <w:t xml:space="preserve"> </w:t>
            </w:r>
            <w:r w:rsidR="00B25D66">
              <w:rPr>
                <w:sz w:val="20"/>
              </w:rPr>
              <w:t>F</w:t>
            </w:r>
            <w:r w:rsidR="00B25D66">
              <w:t>UNCIONAIS</w:t>
            </w:r>
            <w:r w:rsidR="00B25D66">
              <w:tab/>
            </w:r>
            <w:r w:rsidR="00B25D66">
              <w:rPr>
                <w:sz w:val="20"/>
              </w:rPr>
              <w:t>9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b w:val="0"/>
              <w:i w:val="0"/>
              <w:sz w:val="20"/>
            </w:rPr>
          </w:pPr>
          <w:hyperlink w:anchor="_TOC_250032" w:history="1">
            <w:r w:rsidR="00B25D66">
              <w:rPr>
                <w:b w:val="0"/>
                <w:i w:val="0"/>
                <w:sz w:val="20"/>
              </w:rPr>
              <w:t>R</w:t>
            </w:r>
            <w:r w:rsidR="00B25D66">
              <w:rPr>
                <w:b w:val="0"/>
                <w:i w:val="0"/>
                <w:sz w:val="16"/>
              </w:rPr>
              <w:t>EQUISITOS</w:t>
            </w:r>
            <w:r w:rsidR="00B25D66">
              <w:rPr>
                <w:b w:val="0"/>
                <w:i w:val="0"/>
                <w:spacing w:val="-5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20"/>
              </w:rPr>
              <w:t>N</w:t>
            </w:r>
            <w:r w:rsidR="00B25D66">
              <w:rPr>
                <w:b w:val="0"/>
                <w:i w:val="0"/>
                <w:sz w:val="16"/>
              </w:rPr>
              <w:t>ÃO</w:t>
            </w:r>
            <w:r w:rsidR="00B25D66">
              <w:rPr>
                <w:b w:val="0"/>
                <w:i w:val="0"/>
                <w:sz w:val="20"/>
              </w:rPr>
              <w:t>-F</w:t>
            </w:r>
            <w:r w:rsidR="00B25D66">
              <w:rPr>
                <w:b w:val="0"/>
                <w:i w:val="0"/>
                <w:sz w:val="16"/>
              </w:rPr>
              <w:t>UNCIONAIS</w:t>
            </w:r>
            <w:r w:rsidR="00B25D66">
              <w:rPr>
                <w:b w:val="0"/>
                <w:i w:val="0"/>
                <w:sz w:val="16"/>
              </w:rPr>
              <w:tab/>
            </w:r>
            <w:r w:rsidR="00B25D66">
              <w:rPr>
                <w:b w:val="0"/>
                <w:i w:val="0"/>
                <w:sz w:val="20"/>
              </w:rPr>
              <w:t>10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/>
            <w:ind w:hanging="601"/>
            <w:rPr>
              <w:b w:val="0"/>
              <w:i w:val="0"/>
              <w:sz w:val="20"/>
            </w:rPr>
          </w:pPr>
          <w:hyperlink w:anchor="_TOC_250031" w:history="1">
            <w:r w:rsidR="00B25D66">
              <w:rPr>
                <w:b w:val="0"/>
                <w:i w:val="0"/>
                <w:sz w:val="20"/>
              </w:rPr>
              <w:t>P</w:t>
            </w:r>
            <w:r w:rsidR="00B25D66">
              <w:rPr>
                <w:b w:val="0"/>
                <w:i w:val="0"/>
                <w:sz w:val="16"/>
              </w:rPr>
              <w:t>ROTÓTIPO</w:t>
            </w:r>
            <w:r w:rsidR="00B25D66">
              <w:rPr>
                <w:b w:val="0"/>
                <w:i w:val="0"/>
                <w:sz w:val="16"/>
              </w:rPr>
              <w:tab/>
            </w:r>
            <w:r w:rsidR="00B25D66">
              <w:rPr>
                <w:b w:val="0"/>
                <w:i w:val="0"/>
                <w:sz w:val="20"/>
              </w:rPr>
              <w:t>10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30" w:history="1">
            <w:r w:rsidR="00B25D66">
              <w:rPr>
                <w:sz w:val="20"/>
              </w:rPr>
              <w:t>M</w:t>
            </w:r>
            <w:r w:rsidR="00B25D66">
              <w:t>ÉTRICAS E</w:t>
            </w:r>
            <w:r w:rsidR="00B25D66">
              <w:rPr>
                <w:spacing w:val="-2"/>
              </w:rPr>
              <w:t xml:space="preserve"> </w:t>
            </w:r>
            <w:r w:rsidR="00B25D66">
              <w:rPr>
                <w:sz w:val="20"/>
              </w:rPr>
              <w:t>C</w:t>
            </w:r>
            <w:r w:rsidR="00B25D66">
              <w:t>RONOGRAMA</w:t>
            </w:r>
            <w:r w:rsidR="00B25D66">
              <w:tab/>
            </w:r>
            <w:r w:rsidR="00B25D66">
              <w:rPr>
                <w:sz w:val="20"/>
              </w:rPr>
              <w:t>11</w:t>
            </w:r>
          </w:hyperlink>
        </w:p>
        <w:p w:rsidR="00FD726A" w:rsidRDefault="00B25D66">
          <w:pPr>
            <w:pStyle w:val="Sumrio2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  <w:rPr>
              <w:i w:val="0"/>
              <w:sz w:val="20"/>
            </w:rPr>
          </w:pPr>
          <w:r>
            <w:rPr>
              <w:i w:val="0"/>
              <w:sz w:val="20"/>
            </w:rPr>
            <w:t>ANÁLISE</w:t>
          </w:r>
          <w:r>
            <w:rPr>
              <w:i w:val="0"/>
              <w:spacing w:val="1"/>
              <w:sz w:val="20"/>
            </w:rPr>
            <w:t xml:space="preserve"> </w:t>
          </w:r>
          <w:r>
            <w:rPr>
              <w:i w:val="0"/>
              <w:sz w:val="20"/>
            </w:rPr>
            <w:t>E</w:t>
          </w:r>
          <w:r>
            <w:rPr>
              <w:i w:val="0"/>
              <w:spacing w:val="2"/>
              <w:sz w:val="20"/>
            </w:rPr>
            <w:t xml:space="preserve"> </w:t>
          </w:r>
          <w:r>
            <w:rPr>
              <w:sz w:val="20"/>
            </w:rPr>
            <w:t>DESIGN</w:t>
          </w:r>
          <w:r>
            <w:rPr>
              <w:sz w:val="20"/>
            </w:rPr>
            <w:tab/>
          </w:r>
          <w:r>
            <w:rPr>
              <w:i w:val="0"/>
              <w:sz w:val="20"/>
            </w:rPr>
            <w:t>12</w:t>
          </w:r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6"/>
            <w:ind w:hanging="601"/>
            <w:rPr>
              <w:sz w:val="20"/>
            </w:rPr>
          </w:pPr>
          <w:hyperlink w:anchor="_TOC_250029" w:history="1">
            <w:r w:rsidR="00B25D66">
              <w:rPr>
                <w:sz w:val="20"/>
              </w:rPr>
              <w:t>A</w:t>
            </w:r>
            <w:r w:rsidR="00B25D66">
              <w:t>RQUITETURA</w:t>
            </w:r>
            <w:r w:rsidR="00B25D66">
              <w:rPr>
                <w:spacing w:val="-7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rPr>
                <w:sz w:val="20"/>
              </w:rPr>
              <w:t>S</w:t>
            </w:r>
            <w:r w:rsidR="00B25D66">
              <w:t>ISTEMA</w:t>
            </w:r>
            <w:r w:rsidR="00B25D66">
              <w:tab/>
            </w:r>
            <w:r w:rsidR="00B25D66">
              <w:rPr>
                <w:sz w:val="20"/>
              </w:rPr>
              <w:t>12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28" w:history="1">
            <w:r w:rsidR="00B25D66">
              <w:rPr>
                <w:sz w:val="20"/>
              </w:rPr>
              <w:t>M</w:t>
            </w:r>
            <w:r w:rsidR="00B25D66">
              <w:t>ODELO</w:t>
            </w:r>
            <w:r w:rsidR="00B25D66">
              <w:rPr>
                <w:spacing w:val="-2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rPr>
                <w:sz w:val="20"/>
              </w:rPr>
              <w:t>D</w:t>
            </w:r>
            <w:r w:rsidR="00B25D66">
              <w:t>OMÍNIO</w:t>
            </w:r>
            <w:r w:rsidR="00B25D66">
              <w:tab/>
            </w:r>
            <w:r w:rsidR="00B25D66">
              <w:rPr>
                <w:sz w:val="20"/>
              </w:rPr>
              <w:t>12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 w:line="228" w:lineRule="exact"/>
            <w:ind w:hanging="601"/>
            <w:rPr>
              <w:sz w:val="20"/>
            </w:rPr>
          </w:pPr>
          <w:hyperlink w:anchor="_TOC_250027" w:history="1">
            <w:r w:rsidR="00B25D66">
              <w:rPr>
                <w:sz w:val="20"/>
              </w:rPr>
              <w:t>D</w:t>
            </w:r>
            <w:r w:rsidR="00B25D66">
              <w:t>IAGRAMAS</w:t>
            </w:r>
            <w:r w:rsidR="00B25D66">
              <w:rPr>
                <w:spacing w:val="-5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I</w:t>
            </w:r>
            <w:r w:rsidR="00B25D66">
              <w:t>NTERAÇÃO</w:t>
            </w:r>
            <w:r w:rsidR="00B25D66">
              <w:tab/>
            </w:r>
            <w:r w:rsidR="00B25D66">
              <w:rPr>
                <w:sz w:val="20"/>
              </w:rPr>
              <w:t>13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line="228" w:lineRule="exact"/>
            <w:ind w:hanging="601"/>
            <w:rPr>
              <w:sz w:val="20"/>
            </w:rPr>
          </w:pPr>
          <w:hyperlink w:anchor="_TOC_250026" w:history="1">
            <w:r w:rsidR="00B25D66">
              <w:rPr>
                <w:sz w:val="20"/>
              </w:rPr>
              <w:t>D</w:t>
            </w:r>
            <w:r w:rsidR="00B25D66">
              <w:t>IAGRAMA</w:t>
            </w:r>
            <w:r w:rsidR="00B25D66">
              <w:rPr>
                <w:spacing w:val="-2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C</w:t>
            </w:r>
            <w:r w:rsidR="00B25D66">
              <w:t>LASSES</w:t>
            </w:r>
            <w:r w:rsidR="00B25D66">
              <w:tab/>
            </w:r>
            <w:r w:rsidR="00B25D66">
              <w:rPr>
                <w:sz w:val="20"/>
              </w:rPr>
              <w:t>14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25" w:history="1">
            <w:r w:rsidR="00B25D66">
              <w:rPr>
                <w:sz w:val="20"/>
              </w:rPr>
              <w:t>D</w:t>
            </w:r>
            <w:r w:rsidR="00B25D66">
              <w:t>IAGRAMA</w:t>
            </w:r>
            <w:r w:rsidR="00B25D66">
              <w:rPr>
                <w:spacing w:val="-3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A</w:t>
            </w:r>
            <w:r w:rsidR="00B25D66">
              <w:t>TIVIDADES</w:t>
            </w:r>
            <w:r w:rsidR="00B25D66">
              <w:tab/>
            </w:r>
            <w:r w:rsidR="00B25D66">
              <w:rPr>
                <w:sz w:val="20"/>
              </w:rPr>
              <w:t>14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/>
            <w:ind w:hanging="601"/>
            <w:rPr>
              <w:sz w:val="20"/>
            </w:rPr>
          </w:pPr>
          <w:hyperlink w:anchor="_TOC_250024" w:history="1">
            <w:r w:rsidR="00B25D66">
              <w:rPr>
                <w:sz w:val="20"/>
              </w:rPr>
              <w:t>D</w:t>
            </w:r>
            <w:r w:rsidR="00B25D66">
              <w:t>IAGRAMA</w:t>
            </w:r>
            <w:r w:rsidR="00B25D66">
              <w:rPr>
                <w:spacing w:val="-3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E</w:t>
            </w:r>
            <w:r w:rsidR="00B25D66">
              <w:t>STADOS</w:t>
            </w:r>
            <w:r w:rsidR="00B25D66">
              <w:tab/>
            </w:r>
            <w:r w:rsidR="00B25D66">
              <w:rPr>
                <w:sz w:val="20"/>
              </w:rPr>
              <w:t>14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23" w:history="1">
            <w:r w:rsidR="00B25D66">
              <w:rPr>
                <w:sz w:val="20"/>
              </w:rPr>
              <w:t>D</w:t>
            </w:r>
            <w:r w:rsidR="00B25D66">
              <w:t>IAGRAMA</w:t>
            </w:r>
            <w:r w:rsidR="00B25D66">
              <w:rPr>
                <w:spacing w:val="-3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C</w:t>
            </w:r>
            <w:r w:rsidR="00B25D66">
              <w:t>OMPONENTES</w:t>
            </w:r>
            <w:r w:rsidR="00B25D66">
              <w:tab/>
            </w:r>
            <w:r w:rsidR="00B25D66">
              <w:rPr>
                <w:sz w:val="20"/>
              </w:rPr>
              <w:t>15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b w:val="0"/>
              <w:i w:val="0"/>
              <w:sz w:val="20"/>
            </w:rPr>
          </w:pPr>
          <w:hyperlink w:anchor="_TOC_250022" w:history="1">
            <w:r w:rsidR="00B25D66">
              <w:rPr>
                <w:b w:val="0"/>
                <w:i w:val="0"/>
                <w:sz w:val="20"/>
              </w:rPr>
              <w:t>M</w:t>
            </w:r>
            <w:r w:rsidR="00B25D66">
              <w:rPr>
                <w:b w:val="0"/>
                <w:i w:val="0"/>
                <w:sz w:val="16"/>
              </w:rPr>
              <w:t>ODELO</w:t>
            </w:r>
            <w:r w:rsidR="00B25D66">
              <w:rPr>
                <w:b w:val="0"/>
                <w:i w:val="0"/>
                <w:spacing w:val="-2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16"/>
              </w:rPr>
              <w:t>DE</w:t>
            </w:r>
            <w:r w:rsidR="00B25D66">
              <w:rPr>
                <w:b w:val="0"/>
                <w:i w:val="0"/>
                <w:spacing w:val="-3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20"/>
              </w:rPr>
              <w:t>D</w:t>
            </w:r>
            <w:r w:rsidR="00B25D66">
              <w:rPr>
                <w:b w:val="0"/>
                <w:i w:val="0"/>
                <w:sz w:val="16"/>
              </w:rPr>
              <w:t>ADOS</w:t>
            </w:r>
            <w:r w:rsidR="00B25D66">
              <w:rPr>
                <w:b w:val="0"/>
                <w:i w:val="0"/>
                <w:sz w:val="16"/>
              </w:rPr>
              <w:tab/>
            </w:r>
            <w:r w:rsidR="00B25D66">
              <w:rPr>
                <w:b w:val="0"/>
                <w:i w:val="0"/>
                <w:sz w:val="20"/>
              </w:rPr>
              <w:t>16</w:t>
            </w:r>
          </w:hyperlink>
        </w:p>
        <w:p w:rsidR="00FD726A" w:rsidRDefault="001E50F1">
          <w:pPr>
            <w:pStyle w:val="Sumrio5"/>
            <w:numPr>
              <w:ilvl w:val="2"/>
              <w:numId w:val="1"/>
            </w:numPr>
            <w:tabs>
              <w:tab w:val="left" w:pos="1467"/>
              <w:tab w:val="left" w:pos="1468"/>
              <w:tab w:val="right" w:leader="dot" w:pos="9094"/>
            </w:tabs>
            <w:ind w:hanging="803"/>
          </w:pPr>
          <w:hyperlink w:anchor="_TOC_250021" w:history="1">
            <w:r w:rsidR="00B25D66">
              <w:t>Modelo</w:t>
            </w:r>
            <w:r w:rsidR="00B25D66">
              <w:rPr>
                <w:spacing w:val="2"/>
              </w:rPr>
              <w:t xml:space="preserve"> </w:t>
            </w:r>
            <w:r w:rsidR="00B25D66">
              <w:t>Lógico</w:t>
            </w:r>
            <w:r w:rsidR="00B25D66">
              <w:rPr>
                <w:spacing w:val="2"/>
              </w:rPr>
              <w:t xml:space="preserve"> </w:t>
            </w:r>
            <w:r w:rsidR="00B25D66">
              <w:t>da</w:t>
            </w:r>
            <w:r w:rsidR="00B25D66">
              <w:rPr>
                <w:spacing w:val="-2"/>
              </w:rPr>
              <w:t xml:space="preserve"> </w:t>
            </w:r>
            <w:r w:rsidR="00B25D66">
              <w:t>Base</w:t>
            </w:r>
            <w:r w:rsidR="00B25D66">
              <w:rPr>
                <w:spacing w:val="-1"/>
              </w:rPr>
              <w:t xml:space="preserve"> </w:t>
            </w:r>
            <w:r w:rsidR="00B25D66">
              <w:t>de</w:t>
            </w:r>
            <w:r w:rsidR="00B25D66">
              <w:rPr>
                <w:spacing w:val="-1"/>
              </w:rPr>
              <w:t xml:space="preserve"> </w:t>
            </w:r>
            <w:r w:rsidR="00B25D66">
              <w:t>Dados</w:t>
            </w:r>
            <w:r w:rsidR="00B25D66">
              <w:tab/>
              <w:t>16</w:t>
            </w:r>
          </w:hyperlink>
        </w:p>
        <w:p w:rsidR="00FD726A" w:rsidRDefault="001E50F1">
          <w:pPr>
            <w:pStyle w:val="Sumrio5"/>
            <w:numPr>
              <w:ilvl w:val="2"/>
              <w:numId w:val="1"/>
            </w:numPr>
            <w:tabs>
              <w:tab w:val="left" w:pos="1467"/>
              <w:tab w:val="left" w:pos="1468"/>
              <w:tab w:val="right" w:leader="dot" w:pos="9094"/>
            </w:tabs>
            <w:spacing w:before="0"/>
            <w:ind w:hanging="803"/>
          </w:pPr>
          <w:hyperlink w:anchor="_TOC_250020" w:history="1">
            <w:r w:rsidR="00B25D66">
              <w:t>Criação</w:t>
            </w:r>
            <w:r w:rsidR="00B25D66">
              <w:rPr>
                <w:spacing w:val="-2"/>
              </w:rPr>
              <w:t xml:space="preserve"> </w:t>
            </w:r>
            <w:r w:rsidR="00B25D66">
              <w:t>Física</w:t>
            </w:r>
            <w:r w:rsidR="00B25D66">
              <w:rPr>
                <w:spacing w:val="-2"/>
              </w:rPr>
              <w:t xml:space="preserve"> </w:t>
            </w:r>
            <w:r w:rsidR="00B25D66">
              <w:t>do</w:t>
            </w:r>
            <w:r w:rsidR="00B25D66">
              <w:rPr>
                <w:spacing w:val="-2"/>
              </w:rPr>
              <w:t xml:space="preserve"> </w:t>
            </w:r>
            <w:r w:rsidR="00B25D66">
              <w:t>Modelo</w:t>
            </w:r>
            <w:r w:rsidR="00B25D66">
              <w:rPr>
                <w:spacing w:val="-2"/>
              </w:rPr>
              <w:t xml:space="preserve"> </w:t>
            </w:r>
            <w:r w:rsidR="00B25D66">
              <w:t>de</w:t>
            </w:r>
            <w:r w:rsidR="00B25D66">
              <w:rPr>
                <w:spacing w:val="-1"/>
              </w:rPr>
              <w:t xml:space="preserve"> </w:t>
            </w:r>
            <w:r w:rsidR="00B25D66">
              <w:t>Dados</w:t>
            </w:r>
            <w:r w:rsidR="00B25D66">
              <w:tab/>
              <w:t>16</w:t>
            </w:r>
          </w:hyperlink>
        </w:p>
        <w:p w:rsidR="00FD726A" w:rsidRDefault="001E50F1">
          <w:pPr>
            <w:pStyle w:val="Sumrio5"/>
            <w:numPr>
              <w:ilvl w:val="2"/>
              <w:numId w:val="1"/>
            </w:numPr>
            <w:tabs>
              <w:tab w:val="left" w:pos="1467"/>
              <w:tab w:val="left" w:pos="1468"/>
              <w:tab w:val="right" w:leader="dot" w:pos="9094"/>
            </w:tabs>
            <w:ind w:hanging="803"/>
          </w:pPr>
          <w:hyperlink w:anchor="_TOC_250019" w:history="1">
            <w:r w:rsidR="00B25D66">
              <w:t>Dicionário</w:t>
            </w:r>
            <w:r w:rsidR="00B25D66">
              <w:rPr>
                <w:spacing w:val="-2"/>
              </w:rPr>
              <w:t xml:space="preserve"> </w:t>
            </w:r>
            <w:r w:rsidR="00B25D66">
              <w:t>de</w:t>
            </w:r>
            <w:r w:rsidR="00B25D66">
              <w:rPr>
                <w:spacing w:val="-1"/>
              </w:rPr>
              <w:t xml:space="preserve"> </w:t>
            </w:r>
            <w:r w:rsidR="00B25D66">
              <w:t>Dados</w:t>
            </w:r>
            <w:r w:rsidR="00B25D66">
              <w:tab/>
              <w:t>16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18" w:history="1">
            <w:r w:rsidR="00B25D66">
              <w:rPr>
                <w:sz w:val="20"/>
              </w:rPr>
              <w:t>A</w:t>
            </w:r>
            <w:r w:rsidR="00B25D66">
              <w:t>MBIENTE</w:t>
            </w:r>
            <w:r w:rsidR="00B25D66">
              <w:rPr>
                <w:spacing w:val="1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D</w:t>
            </w:r>
            <w:r w:rsidR="00B25D66">
              <w:t>ESENVOLVIMENTO</w:t>
            </w:r>
            <w:r w:rsidR="00B25D66">
              <w:tab/>
            </w:r>
            <w:r w:rsidR="00B25D66">
              <w:rPr>
                <w:sz w:val="20"/>
              </w:rPr>
              <w:t>16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265"/>
              <w:tab w:val="left" w:pos="1266"/>
              <w:tab w:val="right" w:leader="dot" w:pos="9094"/>
            </w:tabs>
            <w:spacing w:before="1"/>
            <w:ind w:left="1265" w:hanging="798"/>
            <w:rPr>
              <w:sz w:val="20"/>
            </w:rPr>
          </w:pPr>
          <w:hyperlink w:anchor="_TOC_250017" w:history="1">
            <w:r w:rsidR="00B25D66">
              <w:rPr>
                <w:sz w:val="20"/>
              </w:rPr>
              <w:t>S</w:t>
            </w:r>
            <w:r w:rsidR="00B25D66">
              <w:t>ISTEMAS</w:t>
            </w:r>
            <w:r w:rsidR="00B25D66">
              <w:rPr>
                <w:spacing w:val="-5"/>
              </w:rPr>
              <w:t xml:space="preserve"> </w:t>
            </w:r>
            <w:r w:rsidR="00B25D66">
              <w:t>E</w:t>
            </w:r>
            <w:r w:rsidR="00B25D66">
              <w:rPr>
                <w:spacing w:val="2"/>
              </w:rPr>
              <w:t xml:space="preserve"> </w:t>
            </w:r>
            <w:r w:rsidR="00B25D66">
              <w:t>COMPONENTES</w:t>
            </w:r>
            <w:r w:rsidR="00B25D66">
              <w:rPr>
                <w:spacing w:val="1"/>
              </w:rPr>
              <w:t xml:space="preserve"> </w:t>
            </w:r>
            <w:r w:rsidR="00B25D66">
              <w:t>EXTERNOS</w:t>
            </w:r>
            <w:r w:rsidR="00B25D66">
              <w:rPr>
                <w:spacing w:val="6"/>
              </w:rPr>
              <w:t xml:space="preserve"> </w:t>
            </w:r>
            <w:r w:rsidR="00B25D66">
              <w:t>UTILIZADOS</w:t>
            </w:r>
            <w:r w:rsidR="00B25D66">
              <w:tab/>
            </w:r>
            <w:r w:rsidR="00B25D66">
              <w:rPr>
                <w:sz w:val="20"/>
              </w:rPr>
              <w:t>16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  <w:spacing w:before="125"/>
          </w:pPr>
          <w:hyperlink w:anchor="_TOC_250016" w:history="1">
            <w:r w:rsidR="00B25D66">
              <w:t>IMPLEMENTAÇÃO</w:t>
            </w:r>
            <w:r w:rsidR="00B25D66">
              <w:tab/>
              <w:t>17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</w:pPr>
          <w:hyperlink w:anchor="_TOC_250015" w:history="1">
            <w:r w:rsidR="00B25D66">
              <w:t>TESTES</w:t>
            </w:r>
            <w:r w:rsidR="00B25D66">
              <w:tab/>
              <w:t>18</w:t>
            </w:r>
          </w:hyperlink>
        </w:p>
        <w:p w:rsidR="00FD726A" w:rsidRDefault="001E50F1">
          <w:pPr>
            <w:pStyle w:val="Sumrio4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1"/>
            <w:ind w:hanging="601"/>
            <w:rPr>
              <w:b w:val="0"/>
              <w:i w:val="0"/>
              <w:sz w:val="20"/>
            </w:rPr>
          </w:pPr>
          <w:hyperlink w:anchor="_TOC_250014" w:history="1">
            <w:r w:rsidR="00B25D66">
              <w:rPr>
                <w:b w:val="0"/>
                <w:i w:val="0"/>
                <w:sz w:val="20"/>
              </w:rPr>
              <w:t>P</w:t>
            </w:r>
            <w:r w:rsidR="00B25D66">
              <w:rPr>
                <w:b w:val="0"/>
                <w:i w:val="0"/>
                <w:sz w:val="16"/>
              </w:rPr>
              <w:t>LANO</w:t>
            </w:r>
            <w:r w:rsidR="00B25D66">
              <w:rPr>
                <w:b w:val="0"/>
                <w:i w:val="0"/>
                <w:spacing w:val="-2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16"/>
              </w:rPr>
              <w:t>DE</w:t>
            </w:r>
            <w:r w:rsidR="00B25D66">
              <w:rPr>
                <w:b w:val="0"/>
                <w:i w:val="0"/>
                <w:spacing w:val="2"/>
                <w:sz w:val="16"/>
              </w:rPr>
              <w:t xml:space="preserve"> </w:t>
            </w:r>
            <w:r w:rsidR="00B25D66">
              <w:rPr>
                <w:b w:val="0"/>
                <w:i w:val="0"/>
                <w:sz w:val="20"/>
              </w:rPr>
              <w:t>T</w:t>
            </w:r>
            <w:r w:rsidR="00B25D66">
              <w:rPr>
                <w:b w:val="0"/>
                <w:i w:val="0"/>
                <w:sz w:val="16"/>
              </w:rPr>
              <w:t>ESTES</w:t>
            </w:r>
            <w:r w:rsidR="00B25D66">
              <w:rPr>
                <w:b w:val="0"/>
                <w:i w:val="0"/>
                <w:sz w:val="16"/>
              </w:rPr>
              <w:tab/>
            </w:r>
            <w:r w:rsidR="00B25D66">
              <w:rPr>
                <w:b w:val="0"/>
                <w:i w:val="0"/>
                <w:sz w:val="20"/>
              </w:rPr>
              <w:t>18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ind w:hanging="601"/>
            <w:rPr>
              <w:sz w:val="20"/>
            </w:rPr>
          </w:pPr>
          <w:hyperlink w:anchor="_TOC_250013" w:history="1">
            <w:r w:rsidR="00B25D66">
              <w:rPr>
                <w:sz w:val="20"/>
              </w:rPr>
              <w:t>E</w:t>
            </w:r>
            <w:r w:rsidR="00B25D66">
              <w:t>XECUÇÃO</w:t>
            </w:r>
            <w:r w:rsidR="00B25D66">
              <w:rPr>
                <w:spacing w:val="-2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rPr>
                <w:sz w:val="20"/>
              </w:rPr>
              <w:t>P</w:t>
            </w:r>
            <w:r w:rsidR="00B25D66">
              <w:t>LANO</w:t>
            </w:r>
            <w:r w:rsidR="00B25D66">
              <w:rPr>
                <w:spacing w:val="-1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T</w:t>
            </w:r>
            <w:r w:rsidR="00B25D66">
              <w:t>ESTES</w:t>
            </w:r>
            <w:r w:rsidR="00B25D66">
              <w:tab/>
            </w:r>
            <w:r w:rsidR="00B25D66">
              <w:rPr>
                <w:sz w:val="20"/>
              </w:rPr>
              <w:t>18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  <w:spacing w:before="126"/>
          </w:pPr>
          <w:hyperlink w:anchor="_TOC_250012" w:history="1">
            <w:r w:rsidR="00B25D66">
              <w:t>IMPLANTAÇÃO</w:t>
            </w:r>
            <w:r w:rsidR="00B25D66">
              <w:tab/>
              <w:t>19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15"/>
            <w:ind w:hanging="601"/>
            <w:rPr>
              <w:sz w:val="20"/>
            </w:rPr>
          </w:pPr>
          <w:hyperlink w:anchor="_TOC_250011" w:history="1">
            <w:r w:rsidR="00B25D66">
              <w:rPr>
                <w:sz w:val="20"/>
              </w:rPr>
              <w:t>D</w:t>
            </w:r>
            <w:r w:rsidR="00B25D66">
              <w:t>IAGRAMA</w:t>
            </w:r>
            <w:r w:rsidR="00B25D66">
              <w:rPr>
                <w:spacing w:val="-3"/>
              </w:rPr>
              <w:t xml:space="preserve"> </w:t>
            </w:r>
            <w:r w:rsidR="00B25D66">
              <w:t>DE</w:t>
            </w:r>
            <w:r w:rsidR="00B25D66">
              <w:rPr>
                <w:spacing w:val="-3"/>
              </w:rPr>
              <w:t xml:space="preserve"> </w:t>
            </w:r>
            <w:r w:rsidR="00B25D66">
              <w:rPr>
                <w:sz w:val="20"/>
              </w:rPr>
              <w:t>I</w:t>
            </w:r>
            <w:r w:rsidR="00B25D66">
              <w:t>MPLANTAÇÃO</w:t>
            </w:r>
            <w:r w:rsidR="00B25D66">
              <w:tab/>
            </w:r>
            <w:r w:rsidR="00B25D66">
              <w:rPr>
                <w:sz w:val="20"/>
              </w:rPr>
              <w:t>19</w:t>
            </w:r>
          </w:hyperlink>
        </w:p>
        <w:p w:rsidR="00FD726A" w:rsidRDefault="001E50F1">
          <w:pPr>
            <w:pStyle w:val="Sumrio3"/>
            <w:numPr>
              <w:ilvl w:val="1"/>
              <w:numId w:val="1"/>
            </w:numPr>
            <w:tabs>
              <w:tab w:val="left" w:pos="1068"/>
              <w:tab w:val="left" w:pos="1069"/>
              <w:tab w:val="right" w:leader="dot" w:pos="9094"/>
            </w:tabs>
            <w:spacing w:before="1"/>
            <w:ind w:hanging="601"/>
            <w:rPr>
              <w:sz w:val="20"/>
            </w:rPr>
          </w:pPr>
          <w:hyperlink w:anchor="_TOC_250010" w:history="1">
            <w:r w:rsidR="00B25D66">
              <w:rPr>
                <w:sz w:val="20"/>
              </w:rPr>
              <w:t>M</w:t>
            </w:r>
            <w:r w:rsidR="00B25D66">
              <w:t>ANUAL</w:t>
            </w:r>
            <w:r w:rsidR="00B25D66">
              <w:rPr>
                <w:spacing w:val="-4"/>
              </w:rPr>
              <w:t xml:space="preserve"> </w:t>
            </w:r>
            <w:r w:rsidR="00B25D66">
              <w:t>DE</w:t>
            </w:r>
            <w:r w:rsidR="00B25D66">
              <w:rPr>
                <w:spacing w:val="2"/>
              </w:rPr>
              <w:t xml:space="preserve"> </w:t>
            </w:r>
            <w:r w:rsidR="00B25D66">
              <w:rPr>
                <w:sz w:val="20"/>
              </w:rPr>
              <w:t>I</w:t>
            </w:r>
            <w:r w:rsidR="00B25D66">
              <w:t>MPLANTAÇÃO</w:t>
            </w:r>
            <w:r w:rsidR="00B25D66">
              <w:tab/>
            </w:r>
            <w:r w:rsidR="00B25D66">
              <w:rPr>
                <w:sz w:val="20"/>
              </w:rPr>
              <w:t>19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right" w:leader="dot" w:pos="9094"/>
            </w:tabs>
            <w:spacing w:before="125" w:after="20"/>
          </w:pPr>
          <w:hyperlink w:anchor="_TOC_250009" w:history="1">
            <w:r w:rsidR="00B25D66">
              <w:t>MANUAL</w:t>
            </w:r>
            <w:r w:rsidR="00B25D66">
              <w:rPr>
                <w:spacing w:val="1"/>
              </w:rPr>
              <w:t xml:space="preserve"> </w:t>
            </w:r>
            <w:r w:rsidR="00B25D66">
              <w:t>DO</w:t>
            </w:r>
            <w:r w:rsidR="00B25D66">
              <w:rPr>
                <w:spacing w:val="4"/>
              </w:rPr>
              <w:t xml:space="preserve"> </w:t>
            </w:r>
            <w:r w:rsidR="00B25D66">
              <w:t>USUÁRIO</w:t>
            </w:r>
            <w:r w:rsidR="00B25D66">
              <w:tab/>
              <w:t>20</w:t>
            </w:r>
          </w:hyperlink>
        </w:p>
        <w:p w:rsidR="00FD726A" w:rsidRDefault="001E50F1">
          <w:pPr>
            <w:pStyle w:val="Sumrio1"/>
            <w:numPr>
              <w:ilvl w:val="0"/>
              <w:numId w:val="1"/>
            </w:numPr>
            <w:tabs>
              <w:tab w:val="left" w:pos="665"/>
              <w:tab w:val="left" w:pos="666"/>
              <w:tab w:val="left" w:leader="dot" w:pos="8892"/>
            </w:tabs>
            <w:spacing w:before="223"/>
          </w:pPr>
          <w:hyperlink w:anchor="_TOC_250008" w:history="1">
            <w:r w:rsidR="00B25D66">
              <w:t>CONCLUSÕES</w:t>
            </w:r>
            <w:r w:rsidR="00B25D66">
              <w:rPr>
                <w:spacing w:val="-7"/>
              </w:rPr>
              <w:t xml:space="preserve"> </w:t>
            </w:r>
            <w:r w:rsidR="00B25D66">
              <w:t>E CONSIDERAÇÕES</w:t>
            </w:r>
            <w:r w:rsidR="00B25D66">
              <w:rPr>
                <w:spacing w:val="-2"/>
              </w:rPr>
              <w:t xml:space="preserve"> </w:t>
            </w:r>
            <w:r w:rsidR="00B25D66">
              <w:t>FINAIS</w:t>
            </w:r>
            <w:r w:rsidR="00B25D66">
              <w:tab/>
              <w:t>21</w:t>
            </w:r>
          </w:hyperlink>
        </w:p>
        <w:p w:rsidR="00FD726A" w:rsidRDefault="001E50F1">
          <w:pPr>
            <w:pStyle w:val="Sumrio1"/>
            <w:tabs>
              <w:tab w:val="left" w:leader="dot" w:pos="8892"/>
            </w:tabs>
            <w:spacing w:before="241"/>
            <w:ind w:left="267" w:firstLine="0"/>
          </w:pPr>
          <w:hyperlink w:anchor="_TOC_250007" w:history="1">
            <w:r w:rsidR="00B25D66">
              <w:t>BIBLIOGRAFIA</w:t>
            </w:r>
            <w:r w:rsidR="00B25D66">
              <w:tab/>
              <w:t>22</w:t>
            </w:r>
          </w:hyperlink>
        </w:p>
        <w:p w:rsidR="00FD726A" w:rsidRDefault="001E50F1">
          <w:pPr>
            <w:pStyle w:val="Sumrio1"/>
            <w:tabs>
              <w:tab w:val="left" w:leader="dot" w:pos="8892"/>
            </w:tabs>
            <w:ind w:left="267" w:firstLine="0"/>
          </w:pPr>
          <w:hyperlink w:anchor="_TOC_250000" w:history="1">
            <w:r w:rsidR="00B25D66">
              <w:t>GLOSSÁRIO</w:t>
            </w:r>
            <w:r w:rsidR="00B25D66">
              <w:tab/>
              <w:t>28</w:t>
            </w:r>
          </w:hyperlink>
        </w:p>
      </w:sdtContent>
    </w:sdt>
    <w:p w:rsidR="00FD726A" w:rsidRDefault="00FD726A">
      <w:pPr>
        <w:sectPr w:rsidR="00FD726A">
          <w:type w:val="continuous"/>
          <w:pgSz w:w="12240" w:h="15840"/>
          <w:pgMar w:top="1697" w:right="860" w:bottom="1703" w:left="1720" w:header="720" w:footer="720" w:gutter="0"/>
          <w:cols w:space="720"/>
        </w:sectPr>
      </w:pPr>
    </w:p>
    <w:p w:rsidR="00FD726A" w:rsidRDefault="00B25D66">
      <w:pPr>
        <w:pStyle w:val="Ttulo2"/>
        <w:ind w:left="267" w:firstLine="0"/>
      </w:pPr>
      <w:bookmarkStart w:id="0" w:name="_TOC_250047"/>
      <w:bookmarkEnd w:id="0"/>
      <w:r>
        <w:lastRenderedPageBreak/>
        <w:t>Prefácio</w:t>
      </w:r>
    </w:p>
    <w:p w:rsidR="00FD726A" w:rsidRPr="00CF79AC" w:rsidRDefault="00CF79AC" w:rsidP="00CF79AC">
      <w:pPr>
        <w:pStyle w:val="Corpodetexto"/>
        <w:spacing w:before="239"/>
        <w:ind w:left="699" w:right="542"/>
        <w:jc w:val="both"/>
      </w:pPr>
      <w:r w:rsidRPr="00CF79AC">
        <w:t>O objetivo deste documento é apresentar a especificação do sistema VetTrack, um software para gerenciamento de consultas em clínicas veterinárias. A documentação foi elaborada com base nos princípios de Engenharia de Software, utilizando a notação UML para facilitar a compreensão dos requisitos e design do sistema..</w:t>
      </w:r>
    </w:p>
    <w:p w:rsidR="00FD726A" w:rsidRPr="00CF79AC" w:rsidRDefault="00FD726A">
      <w:pPr>
        <w:pStyle w:val="Corpodetexto"/>
        <w:spacing w:before="10"/>
        <w:rPr>
          <w:sz w:val="19"/>
        </w:rPr>
      </w:pPr>
    </w:p>
    <w:p w:rsidR="00FD726A" w:rsidRDefault="00FD726A">
      <w:pPr>
        <w:jc w:val="both"/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B25D66">
      <w:pPr>
        <w:pStyle w:val="Ttulo1"/>
        <w:spacing w:before="210"/>
      </w:pPr>
      <w:r>
        <w:t>Modelo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Documentação</w:t>
      </w:r>
    </w:p>
    <w:p w:rsidR="00CF79AC" w:rsidRPr="00CF79AC" w:rsidRDefault="00CF79AC" w:rsidP="00CF79AC">
      <w:pPr>
        <w:pStyle w:val="Corpodetexto"/>
        <w:spacing w:before="237"/>
        <w:ind w:left="2110" w:right="541"/>
        <w:jc w:val="both"/>
      </w:pPr>
      <w:r w:rsidRPr="00CF79AC">
        <w:t>Esta seção descreve o roteiro utilizado para documentar o desenvolvimento do sistema VetTrack, abrangendo desde a fase inicial de levantamento de requisitos até a implantação do si</w:t>
      </w:r>
      <w:r>
        <w:t xml:space="preserve">stema em ambiente de produção. </w:t>
      </w:r>
    </w:p>
    <w:p w:rsidR="00CF79AC" w:rsidRDefault="00CF79AC" w:rsidP="00CF79AC">
      <w:pPr>
        <w:pStyle w:val="Corpodetexto"/>
        <w:spacing w:before="237"/>
        <w:ind w:left="2110" w:right="541"/>
        <w:jc w:val="both"/>
      </w:pPr>
      <w:r w:rsidRPr="00CF79AC">
        <w:t xml:space="preserve">O processo de documentação foi orientado a objetos e utiliza a notação UML (Unified Modeling Language) para assegurar clareza e consistência. Este modelo é composto pelas seguintes partes: </w:t>
      </w:r>
      <w:r>
        <w:t xml:space="preserve">Requisitos: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>Requisitos:</w:t>
      </w:r>
      <w:r>
        <w:t xml:space="preserve"> Descrição dos requisitos funcionais e não funcionais do sistema, baseados nas necessidades identificadas nas clínicas veterinárias.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 xml:space="preserve">Modelagem UML: </w:t>
      </w:r>
      <w:r>
        <w:t xml:space="preserve">Utilização de diagramas UML, como diagramas de casos de uso, classes, atividades e estados, para representar a estrutura e o comportamento do sistema.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 xml:space="preserve">Protótipos e Interface: </w:t>
      </w:r>
      <w:r>
        <w:t xml:space="preserve">Apresentação de protótipos que representam a interface preliminar do sistema, detalhando telas e interações com os usuários.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 xml:space="preserve">Arquitetura do Sistema: </w:t>
      </w:r>
      <w:r>
        <w:t xml:space="preserve">Descrição da arquitetura cliente-servidor e das tecnologias empregadas, como React.js, Flutter e PostgreSQL.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>Modelo de Dados:</w:t>
      </w:r>
      <w:r w:rsidR="0030375D">
        <w:t xml:space="preserve"> </w:t>
      </w:r>
      <w:r>
        <w:t xml:space="preserve">Criação do modelo lógico do banco de dados, com tabelas e relacionamentos derivados do diagrama de classes.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>Testes:</w:t>
      </w:r>
      <w:r w:rsidR="0030375D" w:rsidRPr="0030375D">
        <w:rPr>
          <w:b/>
        </w:rPr>
        <w:t xml:space="preserve"> </w:t>
      </w:r>
      <w:r>
        <w:t xml:space="preserve">Definição de um plano de testes detalhado para validar funcionalidades, segurança e desempenho do sistema. </w:t>
      </w:r>
    </w:p>
    <w:p w:rsidR="00CF79AC" w:rsidRDefault="00CF79AC" w:rsidP="00C6501C">
      <w:pPr>
        <w:pStyle w:val="Corpodetexto"/>
        <w:numPr>
          <w:ilvl w:val="0"/>
          <w:numId w:val="9"/>
        </w:numPr>
        <w:spacing w:before="237"/>
        <w:ind w:right="541"/>
        <w:jc w:val="both"/>
      </w:pPr>
      <w:r w:rsidRPr="0030375D">
        <w:rPr>
          <w:b/>
        </w:rPr>
        <w:t xml:space="preserve">Implantação: </w:t>
      </w:r>
      <w:r>
        <w:t xml:space="preserve">Diretrizes para instalação e configuração do sistema, assegurando que ele esteja operacional nas clínicas. </w:t>
      </w:r>
    </w:p>
    <w:p w:rsidR="00FD726A" w:rsidRPr="00CF79AC" w:rsidRDefault="00CF79AC" w:rsidP="00CF79AC">
      <w:pPr>
        <w:pStyle w:val="Corpodetexto"/>
        <w:spacing w:before="237"/>
        <w:ind w:left="2110" w:right="541"/>
        <w:jc w:val="both"/>
      </w:pPr>
      <w:r>
        <w:t>Cada seção foi organizada para fornecer uma visão clara e objetiva das etapas do desenvolvimento, servindo como referência para equipes técnicas e stakeholders do projeto.</w:t>
      </w:r>
    </w:p>
    <w:p w:rsidR="00FD726A" w:rsidRDefault="00FD726A">
      <w:pPr>
        <w:jc w:val="both"/>
      </w:pPr>
    </w:p>
    <w:p w:rsidR="00CF79AC" w:rsidRDefault="00CF79AC">
      <w:pPr>
        <w:jc w:val="both"/>
        <w:sectPr w:rsidR="00CF79AC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  <w:spacing w:before="10"/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7"/>
        </w:tabs>
        <w:spacing w:before="90"/>
      </w:pPr>
      <w:bookmarkStart w:id="1" w:name="_TOC_250046"/>
      <w:r>
        <w:t>Introdução</w:t>
      </w:r>
      <w:r>
        <w:rPr>
          <w:spacing w:val="-2"/>
        </w:rPr>
        <w:t xml:space="preserve"> </w:t>
      </w:r>
      <w:r>
        <w:t>ao</w:t>
      </w:r>
      <w:r>
        <w:rPr>
          <w:spacing w:val="-7"/>
        </w:rPr>
        <w:t xml:space="preserve"> </w:t>
      </w:r>
      <w:bookmarkEnd w:id="1"/>
      <w:r>
        <w:t>Documento</w:t>
      </w:r>
    </w:p>
    <w:p w:rsidR="00FD726A" w:rsidRDefault="00B25D66">
      <w:pPr>
        <w:pStyle w:val="Corpodetexto"/>
        <w:spacing w:before="239"/>
        <w:ind w:left="627" w:right="546"/>
        <w:jc w:val="both"/>
      </w:pPr>
      <w:r>
        <w:t>Este documento apresent</w:t>
      </w:r>
      <w:r w:rsidR="00946D69">
        <w:t>a especificações do VetTrack, um sistema de gerenciamente de consultas e atendimentos para clínicas veterinárias, desenvolvido para atender às necessidades de controle e otimização de processos clínicos e administrativos. O sistema é projetado para registrar, gerenciar e monitorar consultas, diagnósticos, relatórios e informações de pacientes e tutores.</w:t>
      </w:r>
    </w:p>
    <w:p w:rsidR="00946D69" w:rsidRDefault="00946D69">
      <w:pPr>
        <w:pStyle w:val="Corpodetexto"/>
        <w:spacing w:before="239"/>
        <w:ind w:left="627" w:right="546"/>
        <w:jc w:val="both"/>
      </w:pPr>
      <w:r>
        <w:t xml:space="preserve">O desenvolvimento </w:t>
      </w:r>
      <w:r w:rsidRPr="00946D69">
        <w:t>baseia-se nas melhores práticas de engenharia de software, com modelagem UML para assegurar clareza na estrutura e funcionalidade.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ind w:hanging="721"/>
      </w:pPr>
      <w:bookmarkStart w:id="2" w:name="_TOC_250045"/>
      <w:bookmarkEnd w:id="2"/>
      <w:r>
        <w:t>Tema</w:t>
      </w:r>
    </w:p>
    <w:p w:rsidR="00FD726A" w:rsidRDefault="00FD726A">
      <w:pPr>
        <w:pStyle w:val="Corpodetexto"/>
        <w:spacing w:before="7"/>
        <w:rPr>
          <w:rFonts w:ascii="Arial"/>
          <w:b/>
        </w:rPr>
      </w:pPr>
    </w:p>
    <w:p w:rsidR="00FD726A" w:rsidRDefault="00946D69">
      <w:pPr>
        <w:pStyle w:val="Corpodetexto"/>
        <w:spacing w:before="1"/>
        <w:ind w:left="987"/>
        <w:jc w:val="both"/>
      </w:pPr>
      <w:r w:rsidRPr="00946D69">
        <w:t>O projeto aborda o desenvolvimento de um Sistema de Gestão para Clínicas Veterinárias, com foco na organização e automação dos processos de consulta e diagnóstico. Este sistema destina-se a suportar as atividades diárias dos profissionais da clínica, oferecendo recursos de gerenciamento de informações sobre consultas, exames, cadastro de pacientes e comunicação com tutores.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7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707"/>
          <w:tab w:val="left" w:pos="1708"/>
        </w:tabs>
        <w:ind w:left="1707" w:hanging="731"/>
      </w:pPr>
      <w:bookmarkStart w:id="3" w:name="_TOC_250044"/>
      <w:r>
        <w:t>Objetivo</w:t>
      </w:r>
      <w:r>
        <w:rPr>
          <w:spacing w:val="-5"/>
        </w:rPr>
        <w:t xml:space="preserve"> </w:t>
      </w:r>
      <w:r>
        <w:t>do</w:t>
      </w:r>
      <w:r>
        <w:rPr>
          <w:spacing w:val="1"/>
        </w:rPr>
        <w:t xml:space="preserve"> </w:t>
      </w:r>
      <w:bookmarkEnd w:id="3"/>
      <w:r>
        <w:t>Projeto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Default="00946D69">
      <w:pPr>
        <w:pStyle w:val="Corpodetexto"/>
        <w:ind w:left="987" w:right="555"/>
        <w:jc w:val="both"/>
      </w:pPr>
      <w:r w:rsidRPr="00946D69">
        <w:t>O projeto tem como objetivo geral desenvolver um Sistema de Gestão de Consultas e Atendimentos Veterinários que permita gerenciar com eficiência os dados de tutores, pets, veterinários e consultas em uma clínica veterinária.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ind w:hanging="721"/>
      </w:pPr>
      <w:bookmarkStart w:id="4" w:name="_TOC_250043"/>
      <w:r>
        <w:t>Delimitação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bookmarkEnd w:id="4"/>
      <w:r>
        <w:t>Problema</w:t>
      </w:r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FD726A" w:rsidRDefault="00BA4C45">
      <w:pPr>
        <w:pStyle w:val="Corpodetexto"/>
        <w:ind w:left="987" w:right="549"/>
        <w:jc w:val="both"/>
      </w:pPr>
      <w:r w:rsidRPr="00BA4C45">
        <w:t xml:space="preserve">O problema a ser resolvido foca na gestão de informações clínicas e administrativas em clínicas veterinárias de </w:t>
      </w:r>
      <w:r w:rsidR="002F162D">
        <w:t xml:space="preserve">pequeno e </w:t>
      </w:r>
      <w:r w:rsidRPr="00BA4C45">
        <w:t>médio porte. Muitas clínicas ainda utilizam processos manuais ou sistemas desatualizados, o que dificulta o controle eficiente de informações e pode comprometer a qualidade do atendimento</w:t>
      </w:r>
      <w:r w:rsidR="00496FF9">
        <w:t xml:space="preserve"> ou perda de informações cruciais</w:t>
      </w:r>
      <w:r w:rsidRPr="00BA4C45">
        <w:t>.</w:t>
      </w:r>
    </w:p>
    <w:p w:rsidR="002F162D" w:rsidRDefault="002F162D">
      <w:pPr>
        <w:pStyle w:val="Corpodetexto"/>
        <w:ind w:left="987" w:right="549"/>
        <w:jc w:val="both"/>
      </w:pPr>
    </w:p>
    <w:p w:rsidR="002F162D" w:rsidRDefault="002F162D">
      <w:pPr>
        <w:pStyle w:val="Corpodetexto"/>
        <w:ind w:left="987" w:right="549"/>
        <w:jc w:val="both"/>
      </w:pPr>
      <w:r w:rsidRPr="002F162D">
        <w:t>O projeto se delimita ao desenvolvimento de um sistema capaz de gerenciar apenas consultas, diagnósticos, agendamentos e comunicação com os tutores dos pets. O sistema não abrange funcionalidades relacionadas a estoque de medicamentos, faturamento, ou controle financeiro da clínica. A proposta específica do projeto é concentrar-se na organização dos dados clínicos e de consulta, promovendo uma gestão mais ágil e integrada entre veterinários e funcionários da clínica.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4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ind w:hanging="721"/>
      </w:pPr>
      <w:bookmarkStart w:id="5" w:name="_TOC_250042"/>
      <w:r>
        <w:t>Justificativa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Escolha</w:t>
      </w:r>
      <w:r>
        <w:rPr>
          <w:spacing w:val="-1"/>
        </w:rPr>
        <w:t xml:space="preserve"> </w:t>
      </w:r>
      <w:r>
        <w:t>do</w:t>
      </w:r>
      <w:r>
        <w:rPr>
          <w:spacing w:val="-6"/>
        </w:rPr>
        <w:t xml:space="preserve"> </w:t>
      </w:r>
      <w:bookmarkEnd w:id="5"/>
      <w:r>
        <w:t>Tema</w:t>
      </w:r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FD726A" w:rsidRDefault="002F162D">
      <w:pPr>
        <w:pStyle w:val="Corpodetexto"/>
        <w:ind w:left="987" w:right="554"/>
        <w:jc w:val="both"/>
      </w:pPr>
      <w:r w:rsidRPr="002F162D">
        <w:t>A escolha do tema deste projeto foi motivada pela necessidade prática de apoiar o trabalho de profissionais veterinários, especialmente em clínicas de médio e pequeno porte, onde a organização e a eficiência nos atendimentos podem enfrentar desafios devido a recursos limitados ou processos manuais. Este cenário foi observado de perto devido à experiência direta da namorada do desenvolvedor, que trabalha como veterinária e lida com essas dificuldades cotidianamente.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ind w:hanging="721"/>
      </w:pPr>
      <w:bookmarkStart w:id="6" w:name="_TOC_250041"/>
      <w:r>
        <w:t>Método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6"/>
      <w:r>
        <w:t>Trabalho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2F162D" w:rsidRDefault="002F162D" w:rsidP="002F162D">
      <w:pPr>
        <w:pStyle w:val="Corpodetexto"/>
        <w:ind w:left="987" w:right="550"/>
        <w:jc w:val="both"/>
      </w:pPr>
      <w:r>
        <w:t>O desenvolvimento do projeto seguirá uma abordagem orientada a objetos</w:t>
      </w:r>
      <w:r w:rsidR="00226DF6">
        <w:t xml:space="preserve"> com javascript</w:t>
      </w:r>
      <w:r>
        <w:t>, aplicando metodologias ágeis para permitir um desenvolvimento incremental e adaptativo. O sistema será implementado utilizando React.js para o frontend, proporcionando uma interface responsiva e dinâmica para a interação do usuário. Para o desenvolvimento do aplicativo móvel, será utilizado Flutter, que oferece uma interface nativa e eficiente para dispositivos móveis.</w:t>
      </w:r>
    </w:p>
    <w:p w:rsidR="002F162D" w:rsidRDefault="002F162D" w:rsidP="002F162D">
      <w:pPr>
        <w:pStyle w:val="Corpodetexto"/>
        <w:ind w:left="987" w:right="550"/>
        <w:jc w:val="both"/>
      </w:pPr>
    </w:p>
    <w:p w:rsidR="00FD726A" w:rsidRDefault="002F162D" w:rsidP="002F162D">
      <w:pPr>
        <w:pStyle w:val="Corpodetexto"/>
        <w:ind w:left="987" w:right="550"/>
        <w:jc w:val="both"/>
      </w:pPr>
      <w:r>
        <w:t>Além disso, o sistema integrará um modelo de inteligência artificial dedicado a capturar e anotar informações relevantes durante as consultas veterinárias. Esse modelo permitirá que o veterinário tenha suporte para documentar diagnósticos e observações por meio de anotações automáticas em tempo real, otimizando o tempo e a precisão na coleta de dados durante os atendimentos.</w:t>
      </w: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1E50F1">
      <w:pPr>
        <w:pStyle w:val="Corpodetexto"/>
        <w:spacing w:before="10"/>
        <w:rPr>
          <w:sz w:val="21"/>
        </w:rPr>
      </w:pPr>
      <w:r>
        <w:pict w14:anchorId="28A01145">
          <v:rect id="_x0000_s1027" style="position:absolute;margin-left:99.35pt;margin-top:14.5pt;width:2in;height:.45pt;z-index:-251655680;mso-wrap-distance-top:0;mso-wrap-distance-bottom:0;mso-position-horizontal-relative:page;mso-width-relative:page;mso-height-relative:page" fillcolor="black" stroked="f">
            <v:textbox>
              <w:txbxContent>
                <w:p w:rsidR="006B3507" w:rsidRDefault="006B3507"/>
              </w:txbxContent>
            </v:textbox>
            <w10:wrap type="topAndBottom" anchorx="page"/>
          </v:rect>
        </w:pict>
      </w:r>
    </w:p>
    <w:p w:rsidR="00FD726A" w:rsidRDefault="00B25D66">
      <w:pPr>
        <w:spacing w:before="33" w:line="256" w:lineRule="auto"/>
        <w:ind w:left="267" w:right="545"/>
        <w:rPr>
          <w:sz w:val="16"/>
        </w:rPr>
      </w:pPr>
      <w:r>
        <w:rPr>
          <w:position w:val="9"/>
          <w:sz w:val="13"/>
        </w:rPr>
        <w:t>1</w:t>
      </w:r>
      <w:r>
        <w:rPr>
          <w:spacing w:val="11"/>
          <w:position w:val="9"/>
          <w:sz w:val="13"/>
        </w:rPr>
        <w:t xml:space="preserve"> </w:t>
      </w:r>
      <w:r>
        <w:rPr>
          <w:sz w:val="16"/>
        </w:rPr>
        <w:t>Para</w:t>
      </w:r>
      <w:r>
        <w:rPr>
          <w:spacing w:val="29"/>
          <w:sz w:val="16"/>
        </w:rPr>
        <w:t xml:space="preserve"> </w:t>
      </w:r>
      <w:r>
        <w:rPr>
          <w:sz w:val="16"/>
        </w:rPr>
        <w:t>maiores</w:t>
      </w:r>
      <w:r>
        <w:rPr>
          <w:spacing w:val="24"/>
          <w:sz w:val="16"/>
        </w:rPr>
        <w:t xml:space="preserve"> </w:t>
      </w:r>
      <w:r>
        <w:rPr>
          <w:sz w:val="16"/>
        </w:rPr>
        <w:t>detalhes</w:t>
      </w:r>
      <w:r>
        <w:rPr>
          <w:spacing w:val="24"/>
          <w:sz w:val="16"/>
        </w:rPr>
        <w:t xml:space="preserve"> </w:t>
      </w:r>
      <w:r>
        <w:rPr>
          <w:sz w:val="16"/>
        </w:rPr>
        <w:t>dos</w:t>
      </w:r>
      <w:r>
        <w:rPr>
          <w:spacing w:val="24"/>
          <w:sz w:val="16"/>
        </w:rPr>
        <w:t xml:space="preserve"> </w:t>
      </w:r>
      <w:r>
        <w:rPr>
          <w:sz w:val="16"/>
        </w:rPr>
        <w:t>tipos</w:t>
      </w:r>
      <w:r>
        <w:rPr>
          <w:spacing w:val="24"/>
          <w:sz w:val="16"/>
        </w:rPr>
        <w:t xml:space="preserve"> </w:t>
      </w:r>
      <w:r>
        <w:rPr>
          <w:sz w:val="16"/>
        </w:rPr>
        <w:t>de</w:t>
      </w:r>
      <w:r>
        <w:rPr>
          <w:spacing w:val="25"/>
          <w:sz w:val="16"/>
        </w:rPr>
        <w:t xml:space="preserve"> </w:t>
      </w:r>
      <w:r>
        <w:rPr>
          <w:sz w:val="16"/>
        </w:rPr>
        <w:t>processos</w:t>
      </w:r>
      <w:r>
        <w:rPr>
          <w:spacing w:val="24"/>
          <w:sz w:val="16"/>
        </w:rPr>
        <w:t xml:space="preserve"> </w:t>
      </w:r>
      <w:r>
        <w:rPr>
          <w:sz w:val="16"/>
        </w:rPr>
        <w:t>de</w:t>
      </w:r>
      <w:r>
        <w:rPr>
          <w:spacing w:val="25"/>
          <w:sz w:val="16"/>
        </w:rPr>
        <w:t xml:space="preserve"> </w:t>
      </w:r>
      <w:r>
        <w:rPr>
          <w:sz w:val="16"/>
        </w:rPr>
        <w:t>desenvolvimento</w:t>
      </w:r>
      <w:r>
        <w:rPr>
          <w:spacing w:val="21"/>
          <w:sz w:val="16"/>
        </w:rPr>
        <w:t xml:space="preserve"> </w:t>
      </w:r>
      <w:r>
        <w:rPr>
          <w:sz w:val="16"/>
        </w:rPr>
        <w:t>de</w:t>
      </w:r>
      <w:r>
        <w:rPr>
          <w:spacing w:val="25"/>
          <w:sz w:val="16"/>
        </w:rPr>
        <w:t xml:space="preserve"> </w:t>
      </w:r>
      <w:r>
        <w:rPr>
          <w:sz w:val="16"/>
        </w:rPr>
        <w:t>software</w:t>
      </w:r>
      <w:r>
        <w:rPr>
          <w:spacing w:val="25"/>
          <w:sz w:val="16"/>
        </w:rPr>
        <w:t xml:space="preserve"> </w:t>
      </w:r>
      <w:r>
        <w:rPr>
          <w:sz w:val="16"/>
        </w:rPr>
        <w:t>consultar</w:t>
      </w:r>
      <w:r>
        <w:rPr>
          <w:spacing w:val="29"/>
          <w:sz w:val="16"/>
        </w:rPr>
        <w:t xml:space="preserve"> </w:t>
      </w:r>
      <w:r>
        <w:rPr>
          <w:sz w:val="16"/>
        </w:rPr>
        <w:t>o</w:t>
      </w:r>
      <w:r>
        <w:rPr>
          <w:spacing w:val="26"/>
          <w:sz w:val="16"/>
        </w:rPr>
        <w:t xml:space="preserve"> </w:t>
      </w:r>
      <w:r>
        <w:rPr>
          <w:sz w:val="16"/>
        </w:rPr>
        <w:t>livro</w:t>
      </w:r>
      <w:r>
        <w:rPr>
          <w:spacing w:val="26"/>
          <w:sz w:val="16"/>
        </w:rPr>
        <w:t xml:space="preserve"> </w:t>
      </w:r>
      <w:r>
        <w:rPr>
          <w:sz w:val="16"/>
        </w:rPr>
        <w:t>Engenharia</w:t>
      </w:r>
      <w:r>
        <w:rPr>
          <w:spacing w:val="30"/>
          <w:sz w:val="16"/>
        </w:rPr>
        <w:t xml:space="preserve"> </w:t>
      </w:r>
      <w:r>
        <w:rPr>
          <w:sz w:val="16"/>
        </w:rPr>
        <w:t>de</w:t>
      </w:r>
      <w:r>
        <w:rPr>
          <w:spacing w:val="25"/>
          <w:sz w:val="16"/>
        </w:rPr>
        <w:t xml:space="preserve"> </w:t>
      </w:r>
      <w:r>
        <w:rPr>
          <w:sz w:val="16"/>
        </w:rPr>
        <w:t>Software</w:t>
      </w:r>
      <w:r>
        <w:rPr>
          <w:spacing w:val="21"/>
          <w:sz w:val="16"/>
        </w:rPr>
        <w:t xml:space="preserve"> </w:t>
      </w:r>
      <w:r>
        <w:rPr>
          <w:sz w:val="16"/>
        </w:rPr>
        <w:t>–</w:t>
      </w:r>
      <w:r>
        <w:rPr>
          <w:spacing w:val="26"/>
          <w:sz w:val="16"/>
        </w:rPr>
        <w:t xml:space="preserve"> </w:t>
      </w:r>
      <w:r>
        <w:rPr>
          <w:sz w:val="16"/>
        </w:rPr>
        <w:t>Roger</w:t>
      </w:r>
      <w:r>
        <w:rPr>
          <w:spacing w:val="1"/>
          <w:sz w:val="16"/>
        </w:rPr>
        <w:t xml:space="preserve"> </w:t>
      </w:r>
      <w:r>
        <w:rPr>
          <w:sz w:val="16"/>
        </w:rPr>
        <w:t>Pressman</w:t>
      </w:r>
      <w:r>
        <w:rPr>
          <w:spacing w:val="-6"/>
          <w:sz w:val="16"/>
        </w:rPr>
        <w:t xml:space="preserve"> </w:t>
      </w:r>
      <w:r>
        <w:rPr>
          <w:sz w:val="16"/>
        </w:rPr>
        <w:t>– 5ª</w:t>
      </w:r>
      <w:r>
        <w:rPr>
          <w:spacing w:val="2"/>
          <w:sz w:val="16"/>
        </w:rPr>
        <w:t xml:space="preserve"> </w:t>
      </w:r>
      <w:r>
        <w:rPr>
          <w:sz w:val="16"/>
        </w:rPr>
        <w:t>edição</w:t>
      </w:r>
      <w:r>
        <w:rPr>
          <w:spacing w:val="5"/>
          <w:sz w:val="16"/>
        </w:rPr>
        <w:t xml:space="preserve"> </w:t>
      </w:r>
      <w:r>
        <w:rPr>
          <w:sz w:val="16"/>
        </w:rPr>
        <w:t>-</w:t>
      </w:r>
      <w:r>
        <w:rPr>
          <w:spacing w:val="-7"/>
          <w:sz w:val="16"/>
        </w:rPr>
        <w:t xml:space="preserve"> </w:t>
      </w:r>
      <w:r>
        <w:rPr>
          <w:sz w:val="16"/>
        </w:rPr>
        <w:t>Capítulo</w:t>
      </w:r>
      <w:r>
        <w:rPr>
          <w:spacing w:val="-5"/>
          <w:sz w:val="16"/>
        </w:rPr>
        <w:t xml:space="preserve"> </w:t>
      </w:r>
      <w:r>
        <w:rPr>
          <w:sz w:val="16"/>
        </w:rPr>
        <w:t>2.</w:t>
      </w:r>
    </w:p>
    <w:p w:rsidR="00FD726A" w:rsidRDefault="00FD726A">
      <w:pPr>
        <w:spacing w:line="256" w:lineRule="auto"/>
        <w:rPr>
          <w:sz w:val="16"/>
        </w:rPr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  <w:spacing w:before="2"/>
        <w:rPr>
          <w:sz w:val="23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spacing w:before="92"/>
        <w:ind w:hanging="721"/>
      </w:pPr>
      <w:bookmarkStart w:id="7" w:name="_TOC_250040"/>
      <w:r>
        <w:t>Organização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bookmarkEnd w:id="7"/>
      <w:r>
        <w:t>Trabalho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Pr="00856837" w:rsidRDefault="00856837" w:rsidP="00856837">
      <w:pPr>
        <w:pStyle w:val="Corpodetexto"/>
        <w:ind w:left="987"/>
        <w:jc w:val="both"/>
      </w:pPr>
      <w:r w:rsidRPr="00856837">
        <w:t>Este documento foi estruturado para abranger todas as etapas do desenvolvimento do sistema VetTrack, desde a concepção inicial até sua implantação e considerações finais. A organização segue uma abordagem lógica e sequencial, facilitando a consulta por parte de desenvolvedores, usuários e outros interessados.</w:t>
      </w:r>
    </w:p>
    <w:p w:rsidR="00FD726A" w:rsidRPr="00856837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697"/>
          <w:tab w:val="left" w:pos="1698"/>
        </w:tabs>
        <w:ind w:hanging="721"/>
      </w:pPr>
      <w:bookmarkStart w:id="8" w:name="_TOC_250039"/>
      <w:bookmarkEnd w:id="8"/>
      <w:r>
        <w:t>Glossário</w:t>
      </w:r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A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Administrador:</w:t>
      </w:r>
      <w:r w:rsidRPr="00856837">
        <w:rPr>
          <w:spacing w:val="1"/>
        </w:rPr>
        <w:t xml:space="preserve"> Usuário responsável por gerenciar permissões, usuários do sistema e configurações gerais.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Agendamento:</w:t>
      </w:r>
      <w:r w:rsidRPr="00856837">
        <w:rPr>
          <w:spacing w:val="1"/>
        </w:rPr>
        <w:t xml:space="preserve"> Processo de marcar um encontro (consulta, exame ou cirurgia) no sistema.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  <w:lang w:val="pt-BR"/>
        </w:rPr>
      </w:pPr>
      <w:r w:rsidRPr="00856837">
        <w:rPr>
          <w:b/>
          <w:spacing w:val="1"/>
          <w:sz w:val="24"/>
        </w:rPr>
        <w:t xml:space="preserve">B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Banco de Dados:</w:t>
      </w:r>
      <w:r w:rsidRPr="00856837">
        <w:rPr>
          <w:spacing w:val="1"/>
        </w:rPr>
        <w:t xml:space="preserve"> Repositório de informações estruturadas, utilizado para armazenar dados de tutores, pets, veterinários e encontros no sistema VetTrack.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C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Cadastro:</w:t>
      </w:r>
      <w:r w:rsidRPr="00856837">
        <w:rPr>
          <w:spacing w:val="1"/>
        </w:rPr>
        <w:t xml:space="preserve"> Ato de registrar informações de um tutor, pet, usuário ou encontro no sistema.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Caso de Uso:</w:t>
      </w:r>
      <w:r w:rsidRPr="00856837">
        <w:rPr>
          <w:spacing w:val="1"/>
        </w:rPr>
        <w:t xml:space="preserve"> Representação de uma interação específica entre um ator (usuário) e o sistema, descrita em diagramas UML.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Cliente:</w:t>
      </w:r>
      <w:r w:rsidRPr="00856837">
        <w:rPr>
          <w:spacing w:val="1"/>
        </w:rPr>
        <w:t xml:space="preserve"> Dispositivo usado para acessar o sistema VetTrack, seja um computador ou smartphone.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Consulta:</w:t>
      </w:r>
      <w:r w:rsidRPr="00856837">
        <w:rPr>
          <w:spacing w:val="1"/>
        </w:rPr>
        <w:t xml:space="preserve"> Tipo de encontro no qual o veterinário atende um pet para avaliação ou diagnóstico.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  <w:lang w:val="pt-BR"/>
        </w:rPr>
      </w:pPr>
      <w:r w:rsidRPr="00856837">
        <w:rPr>
          <w:b/>
          <w:spacing w:val="1"/>
          <w:sz w:val="24"/>
        </w:rPr>
        <w:t xml:space="preserve">D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Diagrama de Classe:</w:t>
      </w:r>
      <w:r w:rsidRPr="00856837">
        <w:rPr>
          <w:spacing w:val="1"/>
        </w:rPr>
        <w:t xml:space="preserve"> Representação gráfica das classes do sistema, seus atributos, métodos e relacionamentos.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Diagrama de Sequência:</w:t>
      </w:r>
      <w:r w:rsidRPr="00856837">
        <w:rPr>
          <w:spacing w:val="1"/>
        </w:rPr>
        <w:t xml:space="preserve"> Representação das interações temporais entre objetos ou componentes do sistema.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E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Encontro:</w:t>
      </w:r>
      <w:r w:rsidRPr="00856837">
        <w:rPr>
          <w:spacing w:val="1"/>
        </w:rPr>
        <w:t xml:space="preserve"> Termo usado no VetTrack para definir eventos agendados, como consultas, exames e cirurgias.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F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Frontend:</w:t>
      </w:r>
      <w:r w:rsidRPr="00856837">
        <w:rPr>
          <w:spacing w:val="1"/>
        </w:rPr>
        <w:t xml:space="preserve"> Parte do sistema visível e interativa para o usuário, desenvolvida com React.js no VetTrack.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I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Interface:</w:t>
      </w:r>
      <w:r w:rsidRPr="00856837">
        <w:rPr>
          <w:spacing w:val="1"/>
        </w:rPr>
        <w:t xml:space="preserve"> Tela ou conjunto de telas do sistema utilizadas para interação com o usuário.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Inteligência Artificial (IA):</w:t>
      </w:r>
      <w:r w:rsidRPr="00856837">
        <w:rPr>
          <w:spacing w:val="1"/>
        </w:rPr>
        <w:t xml:space="preserve"> Tecnologia integrada ao VetTrack para auxiliar os veterinários com anotações automáticas e sugestões de diagnósticos.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M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Middleware:</w:t>
      </w:r>
      <w:r w:rsidRPr="00856837">
        <w:rPr>
          <w:spacing w:val="1"/>
        </w:rPr>
        <w:t xml:space="preserve"> Componente do backend responsável por processar solicitações antes que sejam atendidas pelo sistema principal, como autenticação de usuários.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P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Pet:</w:t>
      </w:r>
      <w:r w:rsidRPr="00856837">
        <w:rPr>
          <w:spacing w:val="1"/>
        </w:rPr>
        <w:t xml:space="preserve"> Animal cadastrado no sistema, associado a um tutor.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PostgreSQL:</w:t>
      </w:r>
      <w:r w:rsidRPr="00856837">
        <w:rPr>
          <w:spacing w:val="1"/>
        </w:rPr>
        <w:t xml:space="preserve"> Banco de dados relacional utilizado no VetTrack para armazenamento de informações.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R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Relatório:</w:t>
      </w:r>
      <w:r w:rsidRPr="00856837">
        <w:rPr>
          <w:spacing w:val="1"/>
        </w:rPr>
        <w:t xml:space="preserve"> Documento gerado pelo sistema contendo informações organizadas, como histórico de encontros e dados de pets.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Requisito Funcional:</w:t>
      </w:r>
      <w:r w:rsidRPr="00856837">
        <w:rPr>
          <w:spacing w:val="1"/>
        </w:rPr>
        <w:t xml:space="preserve"> Requisitos que descrevem o que o sistema deve realizar para atender às necessidades dos usuários.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Requisito Não Funcional:</w:t>
      </w:r>
      <w:r w:rsidRPr="00856837">
        <w:rPr>
          <w:spacing w:val="1"/>
        </w:rPr>
        <w:t xml:space="preserve"> Requisitos que especificam restrições ou características de qualidade do sistema, como desempenho e segurança.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</w:rPr>
      </w:pPr>
      <w:r w:rsidRPr="00856837">
        <w:rPr>
          <w:b/>
          <w:spacing w:val="1"/>
          <w:sz w:val="24"/>
        </w:rPr>
        <w:t xml:space="preserve">S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Segurança:</w:t>
      </w:r>
      <w:r w:rsidRPr="00856837">
        <w:rPr>
          <w:spacing w:val="1"/>
        </w:rPr>
        <w:t xml:space="preserve"> Conjunto de práticas e mecanismos para proteger os dados sensíveis armazenados e processados pelo sistema.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Servidor:</w:t>
      </w:r>
      <w:r w:rsidRPr="00856837">
        <w:rPr>
          <w:spacing w:val="1"/>
        </w:rPr>
        <w:t xml:space="preserve"> Máquina responsável por hospedar o backend e gerenciar as requisições enviadas pelos clientes.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</w:rPr>
      </w:pPr>
      <w:r w:rsidRPr="00856837">
        <w:rPr>
          <w:b/>
          <w:spacing w:val="1"/>
          <w:sz w:val="24"/>
        </w:rPr>
        <w:t>T</w:t>
      </w:r>
      <w:r w:rsidRPr="00856837">
        <w:rPr>
          <w:b/>
          <w:spacing w:val="1"/>
        </w:rPr>
        <w:t xml:space="preserve">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Tutor:</w:t>
      </w:r>
      <w:r w:rsidRPr="00856837">
        <w:rPr>
          <w:spacing w:val="1"/>
        </w:rPr>
        <w:t xml:space="preserve"> Pessoa responsável por um ou mais pets cadastrados no sistema.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U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E023C9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Usuário:</w:t>
      </w:r>
      <w:r w:rsidRPr="00856837">
        <w:rPr>
          <w:spacing w:val="1"/>
        </w:rPr>
        <w:t xml:space="preserve"> Qualquer pessoa que interage com o sistema VetTrack, como veterinários, funcionários admi</w:t>
      </w:r>
      <w:r w:rsidR="00E023C9">
        <w:rPr>
          <w:spacing w:val="1"/>
        </w:rPr>
        <w:t xml:space="preserve">nistrativos e administradores.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Pr="00856837" w:rsidRDefault="00856837" w:rsidP="00856837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V </w:t>
      </w:r>
    </w:p>
    <w:p w:rsidR="00856837" w:rsidRPr="00856837" w:rsidRDefault="00856837" w:rsidP="00856837">
      <w:pPr>
        <w:pStyle w:val="Corpodetexto"/>
        <w:ind w:left="987" w:right="546"/>
        <w:jc w:val="both"/>
        <w:rPr>
          <w:spacing w:val="1"/>
        </w:rPr>
      </w:pPr>
    </w:p>
    <w:p w:rsidR="00856837" w:rsidRDefault="00856837" w:rsidP="00856837">
      <w:pPr>
        <w:pStyle w:val="Corpodetexto"/>
        <w:ind w:left="987" w:right="546"/>
        <w:jc w:val="both"/>
        <w:rPr>
          <w:spacing w:val="1"/>
        </w:rPr>
      </w:pPr>
      <w:r w:rsidRPr="00856837">
        <w:rPr>
          <w:spacing w:val="1"/>
        </w:rPr>
        <w:t xml:space="preserve">Veterinário: Profissional que realiza consultas e procedimentos no sistema VetTrack, utilizando recursos como o assistente virtual. </w:t>
      </w:r>
    </w:p>
    <w:p w:rsidR="00E023C9" w:rsidRPr="00856837" w:rsidRDefault="00E023C9" w:rsidP="00856837">
      <w:pPr>
        <w:pStyle w:val="Corpodetexto"/>
        <w:ind w:left="987" w:right="546"/>
        <w:jc w:val="both"/>
        <w:rPr>
          <w:spacing w:val="1"/>
        </w:rPr>
      </w:pPr>
    </w:p>
    <w:p w:rsidR="00FD726A" w:rsidRPr="00856837" w:rsidRDefault="00FD726A">
      <w:pPr>
        <w:jc w:val="both"/>
        <w:sectPr w:rsidR="00FD726A" w:rsidRPr="00856837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361"/>
        </w:tabs>
        <w:ind w:left="627" w:right="5328" w:hanging="628"/>
        <w:jc w:val="right"/>
      </w:pPr>
      <w:bookmarkStart w:id="9" w:name="_TOC_250038"/>
      <w:r>
        <w:lastRenderedPageBreak/>
        <w:t>Descrição</w:t>
      </w:r>
      <w:r>
        <w:rPr>
          <w:spacing w:val="-7"/>
        </w:rPr>
        <w:t xml:space="preserve"> </w:t>
      </w:r>
      <w:r>
        <w:t>Geral</w:t>
      </w:r>
      <w:r>
        <w:rPr>
          <w:spacing w:val="-1"/>
        </w:rPr>
        <w:t xml:space="preserve"> </w:t>
      </w:r>
      <w:r>
        <w:t>do</w:t>
      </w:r>
      <w:r>
        <w:rPr>
          <w:spacing w:val="-7"/>
        </w:rPr>
        <w:t xml:space="preserve"> </w:t>
      </w:r>
      <w:bookmarkEnd w:id="9"/>
      <w:r>
        <w:t>Sistema</w:t>
      </w:r>
    </w:p>
    <w:p w:rsidR="00FD726A" w:rsidRDefault="00B271A7">
      <w:pPr>
        <w:pStyle w:val="Corpodetexto"/>
        <w:spacing w:before="239"/>
        <w:ind w:left="627" w:right="548"/>
        <w:jc w:val="both"/>
      </w:pPr>
      <w:r>
        <w:t>O sistema VetTrack é uma plataforma orientada a objetos desenvolvida para facilitar o atendimento em clínicas veterinárias de pequeno e médio porte. Ele abrange funcionalidades essenciais, como agendamento e gerenciamento de consultas, cadastro de tutores e pets, registro de diagnósticos e prescrições. O sistema também integra um assistente virtual que realiza anotações automáticas durante as consultas, permitindo ao veterinário registrar dados de forma eficiente. Com uma interface amigável e acessível, o sistema otimiza processos, melhora a organização e assegura uma experiência prática para o gerenciamento clínico.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720"/>
          <w:tab w:val="left" w:pos="721"/>
        </w:tabs>
        <w:spacing w:before="1"/>
        <w:ind w:left="1707" w:right="5282" w:hanging="1708"/>
        <w:jc w:val="right"/>
      </w:pPr>
      <w:bookmarkStart w:id="10" w:name="_TOC_250037"/>
      <w:r>
        <w:t>Descrição</w:t>
      </w:r>
      <w:r>
        <w:rPr>
          <w:spacing w:val="-8"/>
        </w:rPr>
        <w:t xml:space="preserve"> </w:t>
      </w:r>
      <w:r>
        <w:t>do</w:t>
      </w:r>
      <w:r>
        <w:rPr>
          <w:spacing w:val="-3"/>
        </w:rPr>
        <w:t xml:space="preserve"> </w:t>
      </w:r>
      <w:bookmarkEnd w:id="10"/>
      <w:r>
        <w:t>Problema</w:t>
      </w:r>
    </w:p>
    <w:p w:rsidR="00FD726A" w:rsidRDefault="00FD726A">
      <w:pPr>
        <w:pStyle w:val="Corpodetexto"/>
        <w:rPr>
          <w:rFonts w:ascii="Arial"/>
          <w:b/>
          <w:sz w:val="31"/>
        </w:rPr>
      </w:pPr>
    </w:p>
    <w:p w:rsidR="00FD726A" w:rsidRDefault="00496FF9">
      <w:pPr>
        <w:pStyle w:val="Corpodetexto"/>
        <w:spacing w:before="1"/>
        <w:ind w:left="987" w:right="551"/>
        <w:jc w:val="both"/>
      </w:pPr>
      <w:r w:rsidRPr="00496FF9">
        <w:t>O sistema de gestão de consultas veterinárias visa resolver problemas comuns em clínicas veterinárias de médio e pequeno porte, onde o fluxo de informações e o gerenciamento de dados dos pacientes e consultas são muitas vezes descentralizados e ineficientes.</w:t>
      </w:r>
    </w:p>
    <w:p w:rsidR="00FD726A" w:rsidRDefault="00B25D66" w:rsidP="00C6501C">
      <w:pPr>
        <w:pStyle w:val="PargrafodaLista"/>
        <w:numPr>
          <w:ilvl w:val="2"/>
          <w:numId w:val="2"/>
        </w:numPr>
        <w:tabs>
          <w:tab w:val="left" w:pos="1707"/>
          <w:tab w:val="left" w:pos="1708"/>
        </w:tabs>
        <w:spacing w:before="121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2"/>
          <w:sz w:val="20"/>
        </w:rPr>
        <w:t xml:space="preserve"> </w:t>
      </w:r>
      <w:r>
        <w:rPr>
          <w:sz w:val="20"/>
        </w:rPr>
        <w:t>é</w:t>
      </w:r>
      <w:r>
        <w:rPr>
          <w:spacing w:val="-3"/>
          <w:sz w:val="20"/>
        </w:rPr>
        <w:t xml:space="preserve"> </w:t>
      </w:r>
      <w:r>
        <w:rPr>
          <w:sz w:val="20"/>
        </w:rPr>
        <w:t>afetado</w:t>
      </w:r>
      <w:r>
        <w:rPr>
          <w:spacing w:val="-3"/>
          <w:sz w:val="20"/>
        </w:rPr>
        <w:t xml:space="preserve"> </w:t>
      </w:r>
      <w:r>
        <w:rPr>
          <w:sz w:val="20"/>
        </w:rPr>
        <w:t>pelo</w:t>
      </w:r>
      <w:r>
        <w:rPr>
          <w:spacing w:val="-4"/>
          <w:sz w:val="20"/>
        </w:rPr>
        <w:t xml:space="preserve"> </w:t>
      </w:r>
      <w:r>
        <w:rPr>
          <w:sz w:val="20"/>
        </w:rPr>
        <w:t>sistema?</w:t>
      </w:r>
    </w:p>
    <w:p w:rsidR="00496FF9" w:rsidRDefault="00496FF9" w:rsidP="00496FF9">
      <w:pPr>
        <w:pStyle w:val="PargrafodaLista"/>
        <w:tabs>
          <w:tab w:val="left" w:pos="1707"/>
          <w:tab w:val="left" w:pos="1708"/>
        </w:tabs>
        <w:spacing w:before="121"/>
        <w:ind w:firstLine="0"/>
        <w:rPr>
          <w:sz w:val="20"/>
        </w:rPr>
      </w:pPr>
      <w:r w:rsidRPr="00496FF9">
        <w:rPr>
          <w:sz w:val="20"/>
        </w:rPr>
        <w:t>O sistema afeta diretamente veterinários e funcionários administrativos que gerenciam as consultas e o histórico médico dos pacientes. Além disso, os tutores dos animais são impactados de forma indireta, uma vez que o sistema proporcionará um atendimento mais organizado e eficaz.</w:t>
      </w:r>
    </w:p>
    <w:p w:rsidR="00FD726A" w:rsidRDefault="00B25D66" w:rsidP="00C6501C">
      <w:pPr>
        <w:pStyle w:val="PargrafodaLista"/>
        <w:numPr>
          <w:ilvl w:val="2"/>
          <w:numId w:val="2"/>
        </w:numPr>
        <w:tabs>
          <w:tab w:val="left" w:pos="1707"/>
          <w:tab w:val="left" w:pos="1708"/>
        </w:tabs>
        <w:spacing w:before="120"/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1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impacto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sistema?</w:t>
      </w:r>
    </w:p>
    <w:p w:rsidR="00B271A7" w:rsidRDefault="00B271A7" w:rsidP="00B271A7">
      <w:pPr>
        <w:pStyle w:val="PargrafodaLista"/>
        <w:tabs>
          <w:tab w:val="left" w:pos="1707"/>
          <w:tab w:val="left" w:pos="1708"/>
        </w:tabs>
        <w:spacing w:before="120"/>
        <w:ind w:firstLine="0"/>
        <w:rPr>
          <w:sz w:val="20"/>
        </w:rPr>
      </w:pPr>
      <w:r w:rsidRPr="00B271A7">
        <w:rPr>
          <w:sz w:val="20"/>
        </w:rPr>
        <w:t>A implementação do sistema permitirá que as clínicas tenham maior controle sobre as consultas, prontuários, agendamentos e diagnósticos, tornando os processos mais ágeis e menos suscetíveis a erros humanos. A centralização das informações e a possibilidade de incluir um assistente virtual durante a consulta representam uma melhora significativa na precisão dos registros e na satisfação dos tutores.</w:t>
      </w:r>
    </w:p>
    <w:p w:rsidR="00FD726A" w:rsidRDefault="00B25D66" w:rsidP="00C6501C">
      <w:pPr>
        <w:pStyle w:val="PargrafodaLista"/>
        <w:numPr>
          <w:ilvl w:val="2"/>
          <w:numId w:val="2"/>
        </w:numPr>
        <w:tabs>
          <w:tab w:val="left" w:pos="1707"/>
          <w:tab w:val="left" w:pos="1708"/>
        </w:tabs>
        <w:spacing w:before="120"/>
        <w:ind w:hanging="361"/>
        <w:rPr>
          <w:sz w:val="20"/>
        </w:rPr>
      </w:pPr>
      <w:r>
        <w:rPr>
          <w:sz w:val="20"/>
        </w:rPr>
        <w:t>Qual</w:t>
      </w:r>
      <w:r>
        <w:rPr>
          <w:spacing w:val="-3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2"/>
          <w:sz w:val="20"/>
        </w:rPr>
        <w:t xml:space="preserve"> </w:t>
      </w:r>
      <w:r>
        <w:rPr>
          <w:sz w:val="20"/>
        </w:rPr>
        <w:t>boa</w:t>
      </w:r>
      <w:r>
        <w:rPr>
          <w:spacing w:val="2"/>
          <w:sz w:val="20"/>
        </w:rPr>
        <w:t xml:space="preserve"> </w:t>
      </w:r>
      <w:r>
        <w:rPr>
          <w:sz w:val="20"/>
        </w:rPr>
        <w:t>solução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problema?</w:t>
      </w:r>
    </w:p>
    <w:p w:rsidR="00B271A7" w:rsidRDefault="00B271A7" w:rsidP="00B271A7">
      <w:pPr>
        <w:pStyle w:val="PargrafodaLista"/>
        <w:tabs>
          <w:tab w:val="left" w:pos="1707"/>
          <w:tab w:val="left" w:pos="1708"/>
        </w:tabs>
        <w:spacing w:before="120"/>
        <w:ind w:firstLine="0"/>
        <w:rPr>
          <w:sz w:val="20"/>
        </w:rPr>
      </w:pPr>
      <w:r w:rsidRPr="00B271A7">
        <w:rPr>
          <w:sz w:val="20"/>
        </w:rPr>
        <w:t>Uma solução eficiente seria o desenvolvimento de um sistema de gestão baseado em uma arquitetura orientada a objetos, com módulos específicos para o cadastro de pacientes, agendamentos, controle de prontuários, e uma ferramenta de apoio para anotações durante as consultas, auxiliada por inteligência artificial. Essa solução ajudará na organização dos dados, melhorando a produtividade da equipe e garantindo uma experiência de atendimento mais satisfatória para os tutores e seus animais.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774"/>
          <w:tab w:val="left" w:pos="1775"/>
        </w:tabs>
        <w:ind w:left="1774" w:hanging="788"/>
      </w:pPr>
      <w:bookmarkStart w:id="11" w:name="_TOC_250036"/>
      <w:r>
        <w:t>Principais</w:t>
      </w:r>
      <w:r>
        <w:rPr>
          <w:spacing w:val="-4"/>
        </w:rPr>
        <w:t xml:space="preserve"> </w:t>
      </w:r>
      <w:r>
        <w:t>Envolvidos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suas</w:t>
      </w:r>
      <w:r>
        <w:rPr>
          <w:spacing w:val="-4"/>
        </w:rPr>
        <w:t xml:space="preserve"> </w:t>
      </w:r>
      <w:bookmarkEnd w:id="11"/>
      <w:r>
        <w:t>Características</w:t>
      </w:r>
    </w:p>
    <w:p w:rsidR="00FD726A" w:rsidRDefault="00FD726A">
      <w:pPr>
        <w:pStyle w:val="Corpodetexto"/>
        <w:rPr>
          <w:rFonts w:ascii="Arial"/>
          <w:b/>
          <w:sz w:val="26"/>
        </w:rPr>
      </w:pPr>
    </w:p>
    <w:p w:rsidR="00FD726A" w:rsidRDefault="00B25D66" w:rsidP="00C6501C">
      <w:pPr>
        <w:pStyle w:val="Ttulo4"/>
        <w:numPr>
          <w:ilvl w:val="2"/>
          <w:numId w:val="3"/>
        </w:numPr>
        <w:tabs>
          <w:tab w:val="left" w:pos="2067"/>
          <w:tab w:val="left" w:pos="2068"/>
        </w:tabs>
        <w:spacing w:before="183"/>
        <w:ind w:hanging="721"/>
      </w:pPr>
      <w:r>
        <w:t>Usuários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</w:t>
      </w:r>
    </w:p>
    <w:p w:rsidR="00FD726A" w:rsidRDefault="00FD726A">
      <w:pPr>
        <w:pStyle w:val="Corpodetexto"/>
        <w:spacing w:before="6"/>
        <w:rPr>
          <w:b/>
        </w:rPr>
      </w:pPr>
    </w:p>
    <w:p w:rsidR="00FD726A" w:rsidRDefault="00207F3E" w:rsidP="00207F3E">
      <w:pPr>
        <w:pStyle w:val="Corpodetexto"/>
        <w:ind w:left="1707"/>
      </w:pPr>
      <w:r w:rsidRPr="00207F3E">
        <w:rPr>
          <w:b/>
        </w:rPr>
        <w:t>Veterinário</w:t>
      </w:r>
      <w:r>
        <w:t>: p</w:t>
      </w:r>
      <w:r w:rsidRPr="00207F3E">
        <w:t>rofissionais responsáveis por realizar consultas e diagnósticos. Utilizarão o sistema para acessar informações de pacientes, registrar anotações e gerar relatórios.</w:t>
      </w:r>
      <w:r>
        <w:t xml:space="preserve"> </w:t>
      </w:r>
    </w:p>
    <w:p w:rsidR="00207F3E" w:rsidRDefault="00207F3E" w:rsidP="00207F3E">
      <w:pPr>
        <w:pStyle w:val="Corpodetexto"/>
        <w:ind w:left="1707"/>
      </w:pPr>
    </w:p>
    <w:p w:rsidR="00207F3E" w:rsidRDefault="006B2F7F" w:rsidP="00207F3E">
      <w:pPr>
        <w:pStyle w:val="Corpodetexto"/>
        <w:ind w:left="1707"/>
      </w:pPr>
      <w:r>
        <w:rPr>
          <w:b/>
        </w:rPr>
        <w:t>F</w:t>
      </w:r>
      <w:r w:rsidR="00207F3E" w:rsidRPr="00207F3E">
        <w:rPr>
          <w:b/>
        </w:rPr>
        <w:t>uncionários administrativos</w:t>
      </w:r>
      <w:r w:rsidR="00BB5803">
        <w:rPr>
          <w:b/>
        </w:rPr>
        <w:t xml:space="preserve"> (usuário clínica)</w:t>
      </w:r>
      <w:r w:rsidR="00207F3E">
        <w:t>: Colaboradores que gerenciam o agendamento de consultas, cadastro de tutores e pets, além de manter o funcionamento diário da clínica.</w:t>
      </w:r>
    </w:p>
    <w:p w:rsidR="00BB5803" w:rsidRDefault="00BB5803" w:rsidP="00207F3E">
      <w:pPr>
        <w:pStyle w:val="Corpodetexto"/>
        <w:ind w:left="1707"/>
      </w:pPr>
    </w:p>
    <w:p w:rsidR="00BB5803" w:rsidRDefault="00BB5803" w:rsidP="00BB5803">
      <w:pPr>
        <w:pStyle w:val="Corpodetexto"/>
        <w:ind w:left="1707"/>
      </w:pPr>
      <w:r>
        <w:rPr>
          <w:b/>
        </w:rPr>
        <w:t>Administradores</w:t>
      </w:r>
      <w:r>
        <w:t>: Colaboradores que gerenciam cadastro de usuários e dados críticos do sistema.</w:t>
      </w:r>
    </w:p>
    <w:p w:rsidR="00207F3E" w:rsidRDefault="00207F3E" w:rsidP="00207F3E">
      <w:pPr>
        <w:pStyle w:val="Corpodetexto"/>
        <w:ind w:left="1707"/>
      </w:pPr>
    </w:p>
    <w:p w:rsidR="00207F3E" w:rsidRDefault="00207F3E" w:rsidP="00207F3E">
      <w:pPr>
        <w:pStyle w:val="Corpodetexto"/>
        <w:ind w:left="1707"/>
      </w:pPr>
    </w:p>
    <w:p w:rsidR="00207F3E" w:rsidRDefault="00207F3E" w:rsidP="00207F3E">
      <w:pPr>
        <w:pStyle w:val="Corpodetexto"/>
        <w:ind w:left="1707"/>
      </w:pPr>
    </w:p>
    <w:p w:rsidR="00207F3E" w:rsidRDefault="00207F3E" w:rsidP="00207F3E">
      <w:pPr>
        <w:pStyle w:val="Corpodetexto"/>
        <w:ind w:left="1707"/>
      </w:pPr>
    </w:p>
    <w:p w:rsidR="00FD726A" w:rsidRDefault="00FD726A">
      <w:pPr>
        <w:pStyle w:val="Corpodetexto"/>
        <w:spacing w:before="3"/>
        <w:rPr>
          <w:sz w:val="21"/>
        </w:rPr>
      </w:pPr>
    </w:p>
    <w:p w:rsidR="00FD726A" w:rsidRDefault="00B25D66" w:rsidP="00C6501C">
      <w:pPr>
        <w:pStyle w:val="Ttulo4"/>
        <w:numPr>
          <w:ilvl w:val="2"/>
          <w:numId w:val="3"/>
        </w:numPr>
        <w:tabs>
          <w:tab w:val="left" w:pos="2067"/>
          <w:tab w:val="left" w:pos="2068"/>
        </w:tabs>
        <w:spacing w:before="1"/>
        <w:ind w:hanging="721"/>
      </w:pPr>
      <w:r>
        <w:t>Desenvolvedores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</w:p>
    <w:p w:rsidR="00FD726A" w:rsidRDefault="00FD726A">
      <w:pPr>
        <w:pStyle w:val="Corpodetexto"/>
        <w:spacing w:before="5"/>
        <w:rPr>
          <w:b/>
        </w:rPr>
      </w:pPr>
    </w:p>
    <w:p w:rsidR="00FD726A" w:rsidRDefault="00207F3E" w:rsidP="00207F3E">
      <w:pPr>
        <w:pStyle w:val="Corpodetexto"/>
        <w:ind w:left="1707" w:right="545"/>
      </w:pPr>
      <w:r w:rsidRPr="00207F3E">
        <w:rPr>
          <w:b/>
        </w:rPr>
        <w:t>Desenvolvedores</w:t>
      </w:r>
      <w:r w:rsidRPr="00207F3E">
        <w:t>: Programadores que implementarão o sistema utilizando tecnologias como React.js e Flutter, assegurando que as funcionalidades sejam desenvolvidas de acordo com as especificações.</w:t>
      </w:r>
      <w:r w:rsidR="00B25D66">
        <w:rPr>
          <w:spacing w:val="7"/>
        </w:rPr>
        <w:t xml:space="preserve"> 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3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707"/>
          <w:tab w:val="left" w:pos="1708"/>
        </w:tabs>
        <w:ind w:left="1707" w:hanging="721"/>
        <w:rPr>
          <w:sz w:val="12"/>
        </w:rPr>
      </w:pPr>
      <w:bookmarkStart w:id="12" w:name="_TOC_250035"/>
      <w:r>
        <w:t>Regras</w:t>
      </w:r>
      <w:r>
        <w:rPr>
          <w:spacing w:val="-1"/>
        </w:rPr>
        <w:t xml:space="preserve"> </w:t>
      </w:r>
      <w:r>
        <w:t>de Negócio</w:t>
      </w:r>
      <w:bookmarkEnd w:id="12"/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6B2F7F" w:rsidRDefault="006B2F7F" w:rsidP="006B2F7F">
      <w:pPr>
        <w:pStyle w:val="Corpodetexto"/>
        <w:ind w:left="987" w:right="547"/>
        <w:jc w:val="both"/>
      </w:pPr>
      <w:r>
        <w:t>As regras de negócio do VetTrack definem as diretrizes e restrições essenciais para o funcionamento eficiente e seguro do sistema em uma clínica veterinária. Essas regras incluem:</w:t>
      </w:r>
    </w:p>
    <w:p w:rsidR="006B2F7F" w:rsidRDefault="006B2F7F" w:rsidP="006B2F7F">
      <w:pPr>
        <w:pStyle w:val="Corpodetexto"/>
        <w:ind w:left="987" w:right="547"/>
        <w:jc w:val="both"/>
      </w:pPr>
    </w:p>
    <w:p w:rsidR="006B2F7F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 xml:space="preserve">Restrição de Acesso por Nível de Usuário: </w:t>
      </w:r>
      <w:r>
        <w:t>O sistema possui diferentes níveis de acesso para funcionários administrativos e veterinários, garantindo que informações sensíveis sejam acessadas apenas por pessoas autorizadas.</w:t>
      </w:r>
    </w:p>
    <w:p w:rsidR="006B2F7F" w:rsidRDefault="006B2F7F" w:rsidP="006B2F7F">
      <w:pPr>
        <w:pStyle w:val="Corpodetexto"/>
        <w:ind w:left="987" w:right="547"/>
        <w:jc w:val="both"/>
      </w:pPr>
    </w:p>
    <w:p w:rsidR="006B2F7F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>Confirmação de Agendamento:</w:t>
      </w:r>
      <w:r>
        <w:t xml:space="preserve"> Todas as consultas devem ser confirmadas antes de serem registradas no sistema, garantindo que o veterinário esteja disponível e que o tutor tenha ciência do horário e das condições do atendimento.</w:t>
      </w:r>
    </w:p>
    <w:p w:rsidR="006B2F7F" w:rsidRDefault="006B2F7F" w:rsidP="006B2F7F">
      <w:pPr>
        <w:pStyle w:val="Corpodetexto"/>
        <w:ind w:right="547"/>
        <w:jc w:val="both"/>
      </w:pPr>
    </w:p>
    <w:p w:rsidR="006B2F7F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>Restrições de Desempenho:</w:t>
      </w:r>
      <w:r>
        <w:t xml:space="preserve"> O sistema deve responder em tempo real às ações do usuário, principalmente durante o uso do assistente virtual para anotações, garantindo que a experiência do usuário seja fluida e sem interrupções.</w:t>
      </w:r>
    </w:p>
    <w:p w:rsidR="006B2F7F" w:rsidRDefault="006B2F7F" w:rsidP="006B2F7F">
      <w:pPr>
        <w:pStyle w:val="Corpodetexto"/>
        <w:ind w:left="987" w:right="547"/>
        <w:jc w:val="both"/>
      </w:pPr>
    </w:p>
    <w:p w:rsidR="006B2F7F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>Volume de Dados e Armazenamento:</w:t>
      </w:r>
      <w:r>
        <w:t xml:space="preserve"> Espera-se que o sistema armazene um volume crescente de informações sobre tutores, pets e históricos de consultas. As estimativas iniciais indicam um aumento anual de aproximadamente 20% no volume de dados, exigindo capacidade de escalabilidade no banco de dados.</w:t>
      </w:r>
    </w:p>
    <w:p w:rsidR="006B2F7F" w:rsidRDefault="006B2F7F" w:rsidP="006B2F7F">
      <w:pPr>
        <w:pStyle w:val="Corpodetexto"/>
        <w:ind w:left="987" w:right="547"/>
        <w:jc w:val="both"/>
      </w:pPr>
    </w:p>
    <w:p w:rsidR="006B2F7F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>Regras de Atualização de Histórico:</w:t>
      </w:r>
      <w:r>
        <w:t xml:space="preserve"> Apenas veterinários e administradores têm permissão para editar ou corrigir informações no histórico de consultas ou diagnósticos após o encerramento de um atendimento.</w:t>
      </w:r>
    </w:p>
    <w:p w:rsidR="006B2F7F" w:rsidRDefault="006B2F7F" w:rsidP="006B2F7F">
      <w:pPr>
        <w:pStyle w:val="Corpodetexto"/>
        <w:ind w:left="987" w:right="547"/>
        <w:jc w:val="both"/>
      </w:pPr>
    </w:p>
    <w:p w:rsidR="00FD726A" w:rsidRDefault="006B2F7F" w:rsidP="006B2F7F">
      <w:pPr>
        <w:pStyle w:val="Corpodetexto"/>
        <w:ind w:left="987" w:right="547"/>
        <w:jc w:val="both"/>
      </w:pPr>
      <w:r w:rsidRPr="006B2F7F">
        <w:rPr>
          <w:b/>
        </w:rPr>
        <w:t>Ferramentas de Apoio:</w:t>
      </w:r>
      <w:r>
        <w:t xml:space="preserve"> O sistema utilizará um modelo de inteligência artificial para auxiliar na coleta e organização de informações, suportado por um microfone que permitirá o reconhecimento de voz para anotações automáticas.</w:t>
      </w:r>
      <w:r w:rsidR="00B25D66">
        <w:t>.</w:t>
      </w:r>
    </w:p>
    <w:p w:rsidR="00FD726A" w:rsidRDefault="00FD726A">
      <w:pPr>
        <w:jc w:val="both"/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8"/>
        </w:tabs>
        <w:spacing w:before="0" w:line="316" w:lineRule="exact"/>
        <w:ind w:left="627" w:hanging="361"/>
      </w:pPr>
      <w:bookmarkStart w:id="13" w:name="_TOC_250034"/>
      <w:r>
        <w:rPr>
          <w:w w:val="95"/>
        </w:rPr>
        <w:lastRenderedPageBreak/>
        <w:t>Requisitos</w:t>
      </w:r>
      <w:r>
        <w:rPr>
          <w:spacing w:val="-19"/>
          <w:w w:val="95"/>
        </w:rPr>
        <w:t xml:space="preserve"> </w:t>
      </w:r>
      <w:r>
        <w:rPr>
          <w:color w:val="0000FF"/>
          <w:spacing w:val="47"/>
          <w:position w:val="9"/>
          <w:sz w:val="12"/>
        </w:rPr>
        <w:t xml:space="preserve"> </w:t>
      </w:r>
      <w:r>
        <w:rPr>
          <w:w w:val="95"/>
        </w:rPr>
        <w:t>do</w:t>
      </w:r>
      <w:r>
        <w:rPr>
          <w:spacing w:val="36"/>
          <w:w w:val="95"/>
        </w:rPr>
        <w:t xml:space="preserve"> </w:t>
      </w:r>
      <w:bookmarkEnd w:id="13"/>
      <w:r>
        <w:rPr>
          <w:w w:val="95"/>
        </w:rPr>
        <w:t>Sistema</w:t>
      </w:r>
    </w:p>
    <w:p w:rsidR="00FD726A" w:rsidRDefault="00B25D66">
      <w:pPr>
        <w:pStyle w:val="Corpodetexto"/>
        <w:spacing w:before="238"/>
        <w:ind w:left="627" w:right="546"/>
        <w:jc w:val="both"/>
      </w:pPr>
      <w:r>
        <w:t>Este capítulo tem como objetivo descrever os requisitos do sistema.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9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6"/>
          <w:tab w:val="left" w:pos="1347"/>
        </w:tabs>
        <w:ind w:left="1346"/>
      </w:pPr>
      <w:bookmarkStart w:id="14" w:name="_TOC_250033"/>
      <w:r>
        <w:t>Requisitos</w:t>
      </w:r>
      <w:r>
        <w:rPr>
          <w:spacing w:val="-6"/>
        </w:rPr>
        <w:t xml:space="preserve"> </w:t>
      </w:r>
      <w:bookmarkEnd w:id="14"/>
      <w:r>
        <w:t>Funcionais</w:t>
      </w:r>
    </w:p>
    <w:p w:rsidR="00FD726A" w:rsidRDefault="00FD726A">
      <w:pPr>
        <w:pStyle w:val="Corpodetexto"/>
        <w:spacing w:before="2"/>
        <w:rPr>
          <w:rFonts w:ascii="Arial"/>
          <w:b/>
          <w:sz w:val="21"/>
        </w:rPr>
      </w:pPr>
    </w:p>
    <w:p w:rsidR="00FD726A" w:rsidRDefault="006B2F7F" w:rsidP="006B2F7F">
      <w:pPr>
        <w:pStyle w:val="Corpodetexto"/>
        <w:jc w:val="center"/>
        <w:rPr>
          <w:i/>
          <w:sz w:val="18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227320" cy="5518785"/>
            <wp:effectExtent l="0" t="0" r="0" b="5715"/>
            <wp:docPr id="3" name="Imagem 3" descr="https://lh7-rt.googleusercontent.com/docsz/AD_4nXc12ynoFB_-p5ISmi7kPASMFE6qRu8TLG0xFMiYggHcHpl120ssMJ9Fsnhv9XUfoEG56aNpCFmSLOWTUFFF5namPuFFRvWQVu0iXpOGC5EvlBcASI90QvCska5Za8usz5H8FUUR7ZEl2thdL-FNzKsQBcU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c12ynoFB_-p5ISmi7kPASMFE6qRu8TLG0xFMiYggHcHpl120ssMJ9Fsnhv9XUfoEG56aNpCFmSLOWTUFFF5namPuFFRvWQVu0iXpOGC5EvlBcASI90QvCska5Za8usz5H8FUUR7ZEl2thdL-FNzKsQBcU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6A" w:rsidRDefault="00FD726A">
      <w:pPr>
        <w:pStyle w:val="Corpodetexto"/>
        <w:rPr>
          <w:i/>
          <w:sz w:val="18"/>
        </w:rPr>
      </w:pP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RF02:</w:t>
      </w:r>
      <w:r>
        <w:t xml:space="preserve"> Cadastro de Veterinário</w:t>
      </w: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Breve descrição:</w:t>
      </w:r>
      <w:r>
        <w:t xml:space="preserve"> Permitir que o administrador cadastre novos veterinários.</w:t>
      </w: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Atores envolvidos:</w:t>
      </w:r>
      <w:r>
        <w:t xml:space="preserve"> Administrador.</w:t>
      </w: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Pré-condições:</w:t>
      </w:r>
      <w:r>
        <w:t xml:space="preserve"> O administrador deve estar autenticado no sistema.</w:t>
      </w:r>
    </w:p>
    <w:p w:rsidR="00922F16" w:rsidRDefault="00922F16" w:rsidP="00922F16">
      <w:pPr>
        <w:pStyle w:val="Corpodetexto"/>
        <w:spacing w:before="130" w:line="237" w:lineRule="auto"/>
        <w:ind w:left="1692" w:right="550"/>
        <w:jc w:val="both"/>
      </w:pP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lastRenderedPageBreak/>
        <w:t>Seqüência de Eventos ou Fluxo Principal de Eventos:</w:t>
      </w:r>
      <w:r w:rsidR="00922F16" w:rsidRPr="00922F16">
        <w:rPr>
          <w:b/>
        </w:rPr>
        <w:t xml:space="preserve"> </w:t>
      </w:r>
      <w:r>
        <w:t>O administrador acessa a funcionalidade de cadastro de veterinário.</w:t>
      </w:r>
      <w:r w:rsidR="00922F16">
        <w:t xml:space="preserve"> </w:t>
      </w:r>
      <w:r>
        <w:t>Insere as informações obrigatórias (nome, CPF, e-mail, telefone, idade, área de atuação, data de início dos serviços, número da carteira de medicina).</w:t>
      </w:r>
      <w:r w:rsidR="00922F16">
        <w:t xml:space="preserve"> Confirma o cadastro, o</w:t>
      </w:r>
      <w:r>
        <w:t xml:space="preserve"> sistema valida os</w:t>
      </w:r>
      <w:r w:rsidR="00922F16">
        <w:t xml:space="preserve"> dados e registra o veterinário e o</w:t>
      </w:r>
      <w:r>
        <w:t xml:space="preserve"> sistema envia um e-mail com as credenciais de acesso.</w:t>
      </w:r>
    </w:p>
    <w:p w:rsidR="00471AA5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Pós-condições:</w:t>
      </w:r>
      <w:r>
        <w:t xml:space="preserve"> O veterinário está registrado no sistema com suas credenciais enviadas.</w:t>
      </w:r>
    </w:p>
    <w:p w:rsidR="00471AA5" w:rsidRPr="00922F16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  <w:rPr>
          <w:b/>
        </w:rPr>
      </w:pPr>
      <w:r w:rsidRPr="00922F16">
        <w:rPr>
          <w:b/>
        </w:rPr>
        <w:t>Exceções ou Fluxo Secundário de Eventos:</w:t>
      </w:r>
      <w:r w:rsidR="00922F16">
        <w:rPr>
          <w:b/>
        </w:rPr>
        <w:t xml:space="preserve"> </w:t>
      </w:r>
      <w:r>
        <w:t>Dados inválidos ou CPF/e-mail duplicado.</w:t>
      </w:r>
    </w:p>
    <w:p w:rsidR="00922F16" w:rsidRDefault="00471AA5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Observações:</w:t>
      </w:r>
      <w:r>
        <w:t xml:space="preserve"> A senha gerada será aleatória e o veterinário deverá alterá-la no primeiro login.</w:t>
      </w:r>
    </w:p>
    <w:p w:rsidR="004D0027" w:rsidRPr="00922F16" w:rsidRDefault="001E50F1" w:rsidP="004D0027">
      <w:pPr>
        <w:pStyle w:val="Corpodetexto"/>
        <w:spacing w:before="130" w:line="237" w:lineRule="auto"/>
        <w:ind w:left="1332" w:right="550"/>
        <w:jc w:val="both"/>
      </w:pPr>
      <w:r>
        <w:rPr>
          <w:sz w:val="24"/>
          <w:szCs w:val="24"/>
          <w:lang w:val="pt-BR" w:eastAsia="pt-BR"/>
        </w:rPr>
        <w:pict>
          <v:rect id="_x0000_i1025" style="width:0;height:1.5pt" o:hralign="center" o:hrstd="t" o:hr="t" fillcolor="#a0a0a0" stroked="f"/>
        </w:pict>
      </w:r>
    </w:p>
    <w:p w:rsidR="00922F16" w:rsidRPr="00922F16" w:rsidRDefault="00922F16" w:rsidP="00922F16">
      <w:pPr>
        <w:widowControl/>
        <w:autoSpaceDE/>
        <w:autoSpaceDN/>
        <w:rPr>
          <w:sz w:val="24"/>
          <w:szCs w:val="24"/>
          <w:lang w:val="pt-BR" w:eastAsia="pt-BR"/>
        </w:rPr>
      </w:pP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RF03 e RF04:</w:t>
      </w:r>
      <w:r>
        <w:t xml:space="preserve"> Cadastro de Tutor e Cadastro de Pet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Breve descrição:</w:t>
      </w:r>
      <w:r>
        <w:t xml:space="preserve"> Permitir que os usuários cadastrem tutores</w:t>
      </w:r>
      <w:r w:rsidR="00950C73">
        <w:t xml:space="preserve"> e o cadastro de pets</w:t>
      </w:r>
      <w:r>
        <w:t>.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Atores envolvidos:</w:t>
      </w:r>
      <w:r>
        <w:t xml:space="preserve"> Todos.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>Pré-condições:</w:t>
      </w:r>
      <w:r>
        <w:t xml:space="preserve"> </w:t>
      </w:r>
      <w:r w:rsidR="00950C73">
        <w:t xml:space="preserve">Tutor: </w:t>
      </w:r>
      <w:r>
        <w:t>O usuário deve estar autenticado no sistema.</w:t>
      </w:r>
    </w:p>
    <w:p w:rsidR="00950C73" w:rsidRPr="00950C73" w:rsidRDefault="00950C73" w:rsidP="00950C73">
      <w:pPr>
        <w:pStyle w:val="Corpodetexto"/>
        <w:spacing w:before="130" w:line="237" w:lineRule="auto"/>
        <w:ind w:left="3132" w:right="550"/>
        <w:jc w:val="both"/>
      </w:pPr>
      <w:r>
        <w:t>Pet: O tutor deve estar cadastrado previamente.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922F16">
        <w:rPr>
          <w:b/>
        </w:rPr>
        <w:t xml:space="preserve">Seqüência de Eventos ou Fluxo Principal de Eventos: </w:t>
      </w:r>
      <w:r>
        <w:t>O usuário acessa a funcionalidade de cadastro de tutor</w:t>
      </w:r>
      <w:r w:rsidR="004032E4">
        <w:t>/pet</w:t>
      </w:r>
      <w:r>
        <w:t>, insere as informações obrigatórias (</w:t>
      </w:r>
      <w:r w:rsidR="004032E4">
        <w:t xml:space="preserve">para o cadastro do tutor é o </w:t>
      </w:r>
      <w:r>
        <w:t>nome, CPF, e-mail, telefone</w:t>
      </w:r>
      <w:r w:rsidR="004032E4">
        <w:t>, enquanto do pet são nome, raça, espécie e idade</w:t>
      </w:r>
      <w:r>
        <w:t>) e opcionais (</w:t>
      </w:r>
      <w:r w:rsidR="004032E4">
        <w:t xml:space="preserve">tutor: </w:t>
      </w:r>
      <w:r>
        <w:t>idade</w:t>
      </w:r>
      <w:r w:rsidR="004032E4">
        <w:t xml:space="preserve"> e pet: tipo sanguíneo e peso</w:t>
      </w:r>
      <w:r>
        <w:t>) e c</w:t>
      </w:r>
      <w:r w:rsidR="004032E4">
        <w:t>onfirma o cadastro, então o</w:t>
      </w:r>
      <w:r>
        <w:t xml:space="preserve"> sistema valida os dados e registra o tutor</w:t>
      </w:r>
      <w:r w:rsidR="004032E4">
        <w:t>/pet</w:t>
      </w:r>
      <w:r>
        <w:t>.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4032E4">
        <w:rPr>
          <w:b/>
        </w:rPr>
        <w:t>Pós-condições:</w:t>
      </w:r>
      <w:r>
        <w:t xml:space="preserve"> </w:t>
      </w:r>
      <w:r w:rsidR="004D0027">
        <w:t xml:space="preserve">Tutor: </w:t>
      </w:r>
      <w:r>
        <w:t>O tutor está registrado no sistema.</w:t>
      </w:r>
    </w:p>
    <w:p w:rsidR="004D0027" w:rsidRPr="004D0027" w:rsidRDefault="004D0027" w:rsidP="004D0027">
      <w:pPr>
        <w:pStyle w:val="Corpodetexto"/>
        <w:spacing w:before="130" w:line="237" w:lineRule="auto"/>
        <w:ind w:left="3132" w:right="550"/>
        <w:jc w:val="both"/>
      </w:pPr>
      <w:r>
        <w:t>Pet: O pet está registrado no sistema vinculado a um tutor.</w:t>
      </w:r>
    </w:p>
    <w:p w:rsidR="00922F16" w:rsidRPr="00950C73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4032E4">
        <w:rPr>
          <w:b/>
        </w:rPr>
        <w:t>Exceções ou Fluxo Secundário de Eventos:</w:t>
      </w:r>
      <w:r w:rsidR="004032E4">
        <w:rPr>
          <w:b/>
        </w:rPr>
        <w:t xml:space="preserve"> </w:t>
      </w:r>
      <w:r w:rsidR="004032E4">
        <w:rPr>
          <w:lang w:val="pt-BR"/>
        </w:rPr>
        <w:t xml:space="preserve">Tutor: </w:t>
      </w:r>
      <w:r>
        <w:t>Dados inválidos ou CPF/e-mail duplicado.</w:t>
      </w:r>
      <w:r w:rsidR="004032E4">
        <w:t xml:space="preserve"> Pet: </w:t>
      </w:r>
      <w:r w:rsidR="00950C73">
        <w:t>Tutor inexistente ou dados do pet inválidos.</w:t>
      </w:r>
    </w:p>
    <w:p w:rsidR="00922F16" w:rsidRDefault="00922F16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4D0027">
        <w:rPr>
          <w:b/>
        </w:rPr>
        <w:t>Observações:</w:t>
      </w:r>
      <w:r>
        <w:t xml:space="preserve"> </w:t>
      </w:r>
      <w:r w:rsidR="00950C73">
        <w:t>O vínculo entre pet e tutor é essencial para agendamentos</w:t>
      </w:r>
    </w:p>
    <w:p w:rsidR="00950C73" w:rsidRDefault="001E50F1" w:rsidP="00950C73">
      <w:pPr>
        <w:pStyle w:val="Corpodetexto"/>
        <w:spacing w:before="130" w:line="237" w:lineRule="auto"/>
        <w:ind w:left="1332" w:right="550"/>
        <w:jc w:val="both"/>
      </w:pPr>
      <w:r>
        <w:rPr>
          <w:sz w:val="24"/>
          <w:szCs w:val="24"/>
          <w:lang w:val="pt-BR" w:eastAsia="pt-BR"/>
        </w:rPr>
        <w:pict>
          <v:rect id="_x0000_i1026" style="width:0;height:1.5pt" o:hralign="center" o:hrstd="t" o:hr="t" fillcolor="#a0a0a0" stroked="f"/>
        </w:pic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RF05:</w:t>
      </w:r>
      <w:r>
        <w:t xml:space="preserve"> Agendamento de Encontro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Breve descrição:</w:t>
      </w:r>
      <w:r>
        <w:t xml:space="preserve"> Permitir o agendamento de encontros.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Atores envolvidos:</w:t>
      </w:r>
      <w:r>
        <w:t xml:space="preserve"> Todos.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Pré-condições:</w:t>
      </w:r>
      <w:r>
        <w:t xml:space="preserve"> O tutor e o pet devem estar cadastrados no sistema.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Seqüência de Eventos ou Fluxo Principal de Eventos:</w:t>
      </w:r>
      <w:r w:rsidR="007D3F6B" w:rsidRPr="007D3F6B">
        <w:rPr>
          <w:b/>
        </w:rPr>
        <w:t xml:space="preserve"> </w:t>
      </w:r>
      <w:r>
        <w:t xml:space="preserve">O usuário acessa </w:t>
      </w:r>
      <w:r w:rsidR="007D3F6B">
        <w:t>a funcionalidade de agendamento, s</w:t>
      </w:r>
      <w:r>
        <w:t>eleciona o pet e insere as informações do encontro (motivo, data, hora, descrição, tutor).</w:t>
      </w:r>
      <w:r w:rsidR="007D3F6B">
        <w:t xml:space="preserve"> </w:t>
      </w:r>
      <w:r>
        <w:t>O sistema verifica disponibil</w:t>
      </w:r>
      <w:r w:rsidR="007D3F6B">
        <w:t>idade para o horário solicitado, então, c</w:t>
      </w:r>
      <w:r>
        <w:t>onfirma o agendamento como "pendente de autorização".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Pós-condições:</w:t>
      </w:r>
      <w:r>
        <w:t xml:space="preserve"> O encontro está agendado e aguardando autorização.</w:t>
      </w:r>
    </w:p>
    <w:p w:rsidR="00950C73" w:rsidRPr="007D3F6B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  <w:rPr>
          <w:b/>
        </w:rPr>
      </w:pPr>
      <w:r w:rsidRPr="007D3F6B">
        <w:rPr>
          <w:b/>
        </w:rPr>
        <w:t>Exceções ou Fluxo Secundário de Eventos:</w:t>
      </w:r>
      <w:r w:rsidR="007D3F6B">
        <w:rPr>
          <w:b/>
        </w:rPr>
        <w:t xml:space="preserve"> </w:t>
      </w:r>
      <w:r>
        <w:t>Horário indisponível ou informações inválidas.</w:t>
      </w:r>
    </w:p>
    <w:p w:rsidR="00950C73" w:rsidRDefault="00950C73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7D3F6B">
        <w:rPr>
          <w:b/>
        </w:rPr>
        <w:t>Observações:</w:t>
      </w:r>
      <w:r>
        <w:t xml:space="preserve"> O tutor será notificado automaticamente por e-mail.</w:t>
      </w:r>
    </w:p>
    <w:p w:rsidR="007D3F6B" w:rsidRDefault="001E50F1" w:rsidP="007D3F6B">
      <w:pPr>
        <w:pStyle w:val="Corpodetexto"/>
        <w:spacing w:before="130" w:line="237" w:lineRule="auto"/>
        <w:ind w:left="1332" w:right="550"/>
        <w:jc w:val="both"/>
      </w:pPr>
      <w:r>
        <w:rPr>
          <w:sz w:val="24"/>
          <w:szCs w:val="24"/>
          <w:lang w:val="pt-BR" w:eastAsia="pt-BR"/>
        </w:rPr>
        <w:pict>
          <v:rect id="_x0000_i1027" style="width:0;height:1.5pt" o:hralign="center" o:hrstd="t" o:hr="t" fillcolor="#a0a0a0" stroked="f"/>
        </w:pict>
      </w:r>
    </w:p>
    <w:p w:rsidR="00950C73" w:rsidRDefault="00950C73" w:rsidP="007D3F6B">
      <w:pPr>
        <w:pStyle w:val="Corpodetexto"/>
        <w:spacing w:before="130" w:line="237" w:lineRule="auto"/>
        <w:ind w:left="1692" w:right="550"/>
        <w:jc w:val="both"/>
      </w:pP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lastRenderedPageBreak/>
        <w:t>RF06:</w:t>
      </w:r>
      <w:r>
        <w:t xml:space="preserve"> Autorização de Encontro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Breve descrição:</w:t>
      </w:r>
      <w:r>
        <w:t xml:space="preserve"> Permitir a autorização de encontros pendentes.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Atores envolvidos:</w:t>
      </w:r>
      <w:r>
        <w:t xml:space="preserve"> Veterinário.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Pré-condições:</w:t>
      </w:r>
      <w:r>
        <w:t xml:space="preserve"> O encontro deve estar pendente de autorização.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Seqüência de Eventos ou Fluxo Principal de Eventos:</w:t>
      </w:r>
      <w:r w:rsidR="005C1F8D" w:rsidRPr="005C1F8D">
        <w:rPr>
          <w:b/>
        </w:rPr>
        <w:t xml:space="preserve"> </w:t>
      </w:r>
      <w:r>
        <w:t>O veterinário acessa a lista de encontros pendentes</w:t>
      </w:r>
      <w:r w:rsidR="005C1F8D">
        <w:t>, c</w:t>
      </w:r>
      <w:r>
        <w:t>onsulta o res</w:t>
      </w:r>
      <w:r w:rsidR="005C1F8D">
        <w:t>umo das informações do encontro, e então, a</w:t>
      </w:r>
      <w:r>
        <w:t>utoriza ou rejeita o encontro.</w:t>
      </w:r>
    </w:p>
    <w:p w:rsidR="007D3F6B" w:rsidRDefault="007D3F6B" w:rsidP="005C1F8D">
      <w:pPr>
        <w:pStyle w:val="Corpodetexto"/>
        <w:spacing w:before="130" w:line="237" w:lineRule="auto"/>
        <w:ind w:left="1692" w:right="550"/>
        <w:jc w:val="both"/>
      </w:pPr>
      <w:r>
        <w:t>O sistema registra a decisão e notifica o tutor por e-mail.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Pós-condições:</w:t>
      </w:r>
      <w:r>
        <w:t xml:space="preserve"> O status do encontro é atualizado para autorizado ou rejeitado.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Exceções ou Fluxo Secundário de Eventos:</w:t>
      </w:r>
      <w:r w:rsidR="005C1F8D" w:rsidRPr="005C1F8D">
        <w:rPr>
          <w:b/>
        </w:rPr>
        <w:t xml:space="preserve"> </w:t>
      </w:r>
      <w:r>
        <w:t>Falha na comunicação com o tutor.</w:t>
      </w:r>
    </w:p>
    <w:p w:rsidR="007D3F6B" w:rsidRDefault="007D3F6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Observações:</w:t>
      </w:r>
      <w:r>
        <w:t xml:space="preserve"> Apenas veterinários têm permissão para autorizar encontros.</w:t>
      </w:r>
    </w:p>
    <w:p w:rsidR="005C1F8D" w:rsidRDefault="001E50F1" w:rsidP="005C1F8D">
      <w:pPr>
        <w:pStyle w:val="Corpodetexto"/>
        <w:spacing w:before="130" w:line="237" w:lineRule="auto"/>
        <w:ind w:left="1332" w:right="550"/>
        <w:jc w:val="both"/>
      </w:pPr>
      <w:r>
        <w:rPr>
          <w:sz w:val="24"/>
          <w:szCs w:val="24"/>
          <w:lang w:val="pt-BR" w:eastAsia="pt-BR"/>
        </w:rPr>
        <w:pict>
          <v:rect id="_x0000_i1028" style="width:0;height:1.5pt" o:hralign="center" o:hrstd="t" o:hr="t" fillcolor="#a0a0a0" stroked="f"/>
        </w:pic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RF08:</w:t>
      </w:r>
      <w:r>
        <w:t xml:space="preserve"> Ativar/Desativar Assistente Virtual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Breve descrição:</w:t>
      </w:r>
      <w:r>
        <w:t xml:space="preserve"> Permitir ativar ou desativar o assistente virtual.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Atores envolvidos:</w:t>
      </w:r>
      <w:r>
        <w:t xml:space="preserve"> Veterinário.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>Pré-condições:</w:t>
      </w:r>
      <w:r>
        <w:t xml:space="preserve"> A consulta deve estar em andamento.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5C1F8D">
        <w:rPr>
          <w:b/>
        </w:rPr>
        <w:t xml:space="preserve">Seqüência de Eventos ou Fluxo Principal de Eventos: </w:t>
      </w:r>
      <w:r>
        <w:t>O veterinário seleciona a opção de ativar/desativar o assistente, o sistema ativa ou desativa o reconhecimento de voz</w:t>
      </w:r>
      <w:r w:rsidR="0084582B">
        <w:t xml:space="preserve"> inicia-se a transcrição simultanea de informações relevantes segundo o modelo de I.A utilizada</w:t>
      </w:r>
      <w:r>
        <w:t>.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Pós-condições:</w:t>
      </w:r>
      <w:r>
        <w:t xml:space="preserve"> O estado do assistente virtual é alterado.</w:t>
      </w:r>
    </w:p>
    <w:p w:rsidR="005C1F8D" w:rsidRPr="0084582B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  <w:rPr>
          <w:b/>
        </w:rPr>
      </w:pPr>
      <w:r w:rsidRPr="0084582B">
        <w:rPr>
          <w:b/>
        </w:rPr>
        <w:t>Exceções ou Fluxo Secundário de Eventos:</w:t>
      </w:r>
      <w:r w:rsidR="0084582B">
        <w:rPr>
          <w:b/>
        </w:rPr>
        <w:t xml:space="preserve"> </w:t>
      </w:r>
      <w:r>
        <w:t>Microfone indisponível ou falha no reconhecimento de voz.</w:t>
      </w:r>
    </w:p>
    <w:p w:rsidR="005C1F8D" w:rsidRDefault="005C1F8D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Observações:</w:t>
      </w:r>
      <w:r>
        <w:t xml:space="preserve"> O assistente virtual melhora a produtividade durante consultas.</w:t>
      </w:r>
    </w:p>
    <w:p w:rsidR="0084582B" w:rsidRDefault="001E50F1" w:rsidP="0084582B">
      <w:pPr>
        <w:pStyle w:val="Corpodetexto"/>
        <w:spacing w:before="130" w:line="237" w:lineRule="auto"/>
        <w:ind w:left="1332" w:right="550"/>
        <w:jc w:val="both"/>
      </w:pPr>
      <w:r>
        <w:rPr>
          <w:sz w:val="24"/>
          <w:szCs w:val="24"/>
          <w:lang w:val="pt-BR" w:eastAsia="pt-BR"/>
        </w:rPr>
        <w:pict>
          <v:rect id="_x0000_i1029" style="width:0;height:1.5pt" o:hralign="center" o:hrstd="t" o:hr="t" fillcolor="#a0a0a0" stroked="f"/>
        </w:pic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RF09:</w:t>
      </w:r>
      <w:r>
        <w:t xml:space="preserve"> Relatório de Encontros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Breve descrição:</w:t>
      </w:r>
      <w:r>
        <w:t xml:space="preserve"> Permitir gerar relatórios filtrados sobre os encontros.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Atores envolvidos:</w:t>
      </w:r>
      <w:r>
        <w:t xml:space="preserve"> Todos.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Pré-condições:</w:t>
      </w:r>
      <w:r>
        <w:t xml:space="preserve"> O sistema deve conter dados de encontros registrados.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 xml:space="preserve">Seqüência de Eventos ou Fluxo Principal de Eventos: </w:t>
      </w:r>
      <w:r>
        <w:t>O usuário acessa a funcionalidade de relatórios, seleciona os filtros desejados (data, tipo de consulta, etc.) e, então, gera o relatório.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Pós-condições:</w:t>
      </w:r>
      <w:r>
        <w:t xml:space="preserve"> O relatório é exibido ou exportado.</w:t>
      </w:r>
    </w:p>
    <w:p w:rsidR="0084582B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 xml:space="preserve">Exceções ou Fluxo Secundário de Eventos: </w:t>
      </w:r>
      <w:r>
        <w:t>Falha ao aplicar filtros ou ausência de dados.</w:t>
      </w:r>
    </w:p>
    <w:p w:rsidR="005C1F8D" w:rsidRDefault="0084582B" w:rsidP="00C6501C">
      <w:pPr>
        <w:pStyle w:val="Corpodetexto"/>
        <w:numPr>
          <w:ilvl w:val="0"/>
          <w:numId w:val="7"/>
        </w:numPr>
        <w:spacing w:before="130" w:line="237" w:lineRule="auto"/>
        <w:ind w:right="550"/>
        <w:jc w:val="both"/>
      </w:pPr>
      <w:r w:rsidRPr="0084582B">
        <w:rPr>
          <w:b/>
        </w:rPr>
        <w:t>Observações:</w:t>
      </w:r>
      <w:r>
        <w:t xml:space="preserve"> Relatórios podem ser exportados em PDF ou Excel.</w:t>
      </w:r>
    </w:p>
    <w:p w:rsidR="00922F16" w:rsidRDefault="00922F16" w:rsidP="004D0027">
      <w:pPr>
        <w:pStyle w:val="Corpodetexto"/>
        <w:spacing w:before="130" w:line="237" w:lineRule="auto"/>
        <w:ind w:left="1332" w:right="550"/>
        <w:jc w:val="both"/>
      </w:pPr>
    </w:p>
    <w:p w:rsidR="00FD726A" w:rsidRDefault="00FD726A"/>
    <w:p w:rsidR="007417FB" w:rsidRDefault="007417FB"/>
    <w:p w:rsidR="007417FB" w:rsidRDefault="007417FB"/>
    <w:p w:rsidR="007417FB" w:rsidRDefault="007417FB"/>
    <w:p w:rsidR="007417FB" w:rsidRDefault="007417FB"/>
    <w:p w:rsidR="007417FB" w:rsidRDefault="007417FB" w:rsidP="007417FB">
      <w:pPr>
        <w:pStyle w:val="Ttulo3"/>
        <w:numPr>
          <w:ilvl w:val="1"/>
          <w:numId w:val="2"/>
        </w:numPr>
        <w:tabs>
          <w:tab w:val="left" w:pos="1346"/>
          <w:tab w:val="left" w:pos="1347"/>
        </w:tabs>
        <w:ind w:left="1346"/>
      </w:pPr>
      <w:r>
        <w:t>Diagrama de Caso alternativo</w:t>
      </w:r>
    </w:p>
    <w:p w:rsidR="007417FB" w:rsidRDefault="007417FB" w:rsidP="007417FB">
      <w:pPr>
        <w:pStyle w:val="Ttulo3"/>
        <w:tabs>
          <w:tab w:val="left" w:pos="1346"/>
          <w:tab w:val="left" w:pos="1347"/>
        </w:tabs>
        <w:ind w:left="626" w:firstLine="0"/>
      </w:pPr>
      <w:r>
        <w:rPr>
          <w:b w:val="0"/>
          <w:bCs w:val="0"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3390900"/>
            <wp:effectExtent l="0" t="0" r="3810" b="0"/>
            <wp:docPr id="1" name="Imagem 1" descr="https://lh7-rt.googleusercontent.com/docsz/AD_4nXfnqm8C7D5cI_AIBd3jChzWY-JG7o8YFHHlLtV9w6s-l0lRgF1Ck2MPFQpP2I865R0LdIHujf2xq80smIcjA7Zqy4zOVce2PPUHRJqpvsDtrUROFrf3KGfTZkt_3GfGqCce1t2WH4h1JDSmCZPOm0qUwg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nqm8C7D5cI_AIBd3jChzWY-JG7o8YFHHlLtV9w6s-l0lRgF1Ck2MPFQpP2I865R0LdIHujf2xq80smIcjA7Zqy4zOVce2PPUHRJqpvsDtrUROFrf3KGfTZkt_3GfGqCce1t2WH4h1JDSmCZPOm0qUwg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FB" w:rsidRDefault="007417FB">
      <w:pPr>
        <w:sectPr w:rsidR="007417FB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  <w:spacing w:before="2"/>
        <w:rPr>
          <w:sz w:val="23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6"/>
          <w:tab w:val="left" w:pos="1347"/>
        </w:tabs>
        <w:spacing w:before="92"/>
        <w:ind w:left="1346"/>
      </w:pPr>
      <w:bookmarkStart w:id="15" w:name="_TOC_250032"/>
      <w:r>
        <w:t>Requisitos</w:t>
      </w:r>
      <w:r>
        <w:rPr>
          <w:spacing w:val="-7"/>
        </w:rPr>
        <w:t xml:space="preserve"> </w:t>
      </w:r>
      <w:bookmarkEnd w:id="15"/>
      <w:r>
        <w:t>Não-Funcionais</w:t>
      </w:r>
    </w:p>
    <w:p w:rsidR="0088531A" w:rsidRPr="00F9431B" w:rsidRDefault="0088531A" w:rsidP="0088531A">
      <w:pPr>
        <w:pStyle w:val="Corpodetexto"/>
        <w:ind w:right="549"/>
        <w:jc w:val="both"/>
        <w:rPr>
          <w:color w:val="4F6228" w:themeColor="accent3" w:themeShade="80"/>
        </w:rPr>
      </w:pPr>
    </w:p>
    <w:tbl>
      <w:tblPr>
        <w:tblW w:w="8670" w:type="dxa"/>
        <w:tblInd w:w="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0"/>
        <w:gridCol w:w="2535"/>
        <w:gridCol w:w="4845"/>
      </w:tblGrid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ID</w:t>
            </w:r>
            <w:r w:rsidRPr="0088531A">
              <w:rPr>
                <w:rFonts w:ascii="Arial" w:hAnsi="Arial" w:cs="Arial"/>
                <w:color w:val="000000"/>
                <w:sz w:val="24"/>
                <w:szCs w:val="24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Requisito não Funcional</w:t>
            </w:r>
            <w:r w:rsidRPr="0088531A">
              <w:rPr>
                <w:rFonts w:ascii="Arial" w:hAnsi="Arial" w:cs="Arial"/>
                <w:color w:val="000000"/>
                <w:sz w:val="24"/>
                <w:szCs w:val="24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  <w:r w:rsidRPr="0088531A">
              <w:rPr>
                <w:rFonts w:ascii="Arial" w:hAnsi="Arial" w:cs="Arial"/>
                <w:color w:val="000000"/>
                <w:sz w:val="24"/>
                <w:szCs w:val="24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RNF01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Segurança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Dados sensíveis devem ser criptografados.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RNF02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Usabilidade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Responsivo às telas de dispositivos (celular, tablet, navegador).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RNF03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Usabilidade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A interface deve ser intuitiva com opções claras para visualizar menu e fazer pedidos.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RNF04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Desenvolvimento/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Implementação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Banco de dados: PostgreSQL.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RNF05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Disponibilidade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O sistema deve estar disponível 7 dias por semana, 24 horas por dia, exceto em manutenções programadas.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RNF06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Manutenibilidade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Deve ser fácil adicionar novos itens ao menu, sem a necessidade de intervenção de um desenvolvedor.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RNF07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Manutenibilidade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O código-fonte deve ser organizado e documentado de acordo com as melhores práticas.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  <w:tr w:rsidR="0088531A" w:rsidRPr="0088531A" w:rsidTr="0088531A">
        <w:trPr>
          <w:trHeight w:val="300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RNF08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Legislação e Regulamentação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88531A" w:rsidRPr="0088531A" w:rsidRDefault="0088531A" w:rsidP="0088531A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88531A">
              <w:rPr>
                <w:rFonts w:ascii="Arial" w:hAnsi="Arial" w:cs="Arial"/>
                <w:color w:val="000000"/>
                <w:lang w:eastAsia="pt-BR"/>
              </w:rPr>
              <w:t>Deve cumprir as legislações locais e nacionais, relacionadas a vendas de bebidas alcoólicas.</w:t>
            </w:r>
            <w:r w:rsidRPr="0088531A">
              <w:rPr>
                <w:rFonts w:ascii="Arial" w:hAnsi="Arial" w:cs="Arial"/>
                <w:color w:val="000000"/>
                <w:lang w:val="pt-BR" w:eastAsia="pt-BR"/>
              </w:rPr>
              <w:t> </w:t>
            </w:r>
          </w:p>
        </w:tc>
      </w:tr>
    </w:tbl>
    <w:p w:rsidR="00FD726A" w:rsidRPr="00F9431B" w:rsidRDefault="00FD726A">
      <w:pPr>
        <w:pStyle w:val="Corpodetexto"/>
        <w:ind w:left="972" w:right="549"/>
        <w:jc w:val="both"/>
        <w:rPr>
          <w:color w:val="4F6228" w:themeColor="accent3" w:themeShade="80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7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16" w:name="_TOC_250030"/>
      <w:r>
        <w:t>Métricas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bookmarkEnd w:id="16"/>
      <w:r>
        <w:t>Cronograma</w:t>
      </w:r>
    </w:p>
    <w:p w:rsidR="00FD726A" w:rsidRDefault="00FD726A">
      <w:pPr>
        <w:pStyle w:val="Corpodetexto"/>
        <w:spacing w:before="5"/>
        <w:rPr>
          <w:rFonts w:ascii="Arial"/>
          <w:b/>
          <w:sz w:val="31"/>
        </w:rPr>
      </w:pPr>
    </w:p>
    <w:p w:rsidR="007366D2" w:rsidRPr="007366D2" w:rsidRDefault="007366D2" w:rsidP="007366D2">
      <w:pPr>
        <w:pStyle w:val="Corpodetexto"/>
        <w:ind w:left="987" w:right="544"/>
        <w:jc w:val="both"/>
        <w:rPr>
          <w:b/>
          <w:sz w:val="24"/>
          <w:lang w:val="pt-BR"/>
        </w:rPr>
      </w:pPr>
      <w:r w:rsidRPr="007366D2">
        <w:rPr>
          <w:b/>
          <w:sz w:val="24"/>
        </w:rPr>
        <w:t>Estimativa de Esforço</w:t>
      </w:r>
      <w:r w:rsidRPr="007366D2">
        <w:rPr>
          <w:b/>
          <w:sz w:val="24"/>
          <w:lang w:val="pt-BR"/>
        </w:rPr>
        <w:t> </w:t>
      </w:r>
    </w:p>
    <w:p w:rsidR="007366D2" w:rsidRPr="007366D2" w:rsidRDefault="007366D2" w:rsidP="007366D2">
      <w:pPr>
        <w:pStyle w:val="Corpodetexto"/>
        <w:ind w:left="987" w:right="544"/>
        <w:jc w:val="both"/>
        <w:rPr>
          <w:b/>
          <w:bCs/>
          <w:lang w:val="pt-BR"/>
        </w:rPr>
      </w:pPr>
      <w:r w:rsidRPr="007366D2">
        <w:rPr>
          <w:b/>
          <w:bCs/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0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Casos de Uso Simples</w:t>
      </w:r>
      <w:r w:rsidRPr="007366D2">
        <w:t>: Cadastro de tutores e pets.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1"/>
        </w:numPr>
        <w:ind w:left="1440" w:right="544"/>
        <w:jc w:val="both"/>
        <w:rPr>
          <w:lang w:val="pt-BR"/>
        </w:rPr>
      </w:pPr>
      <w:r w:rsidRPr="007366D2">
        <w:t>Pontos estimados: 5 UCP por caso.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2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Casos de Uso Médios</w:t>
      </w:r>
      <w:r w:rsidRPr="007366D2">
        <w:t>: Agendamento de consultas e geração de relatórios.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3"/>
        </w:numPr>
        <w:ind w:left="1440" w:right="544"/>
        <w:jc w:val="both"/>
        <w:rPr>
          <w:lang w:val="pt-BR"/>
        </w:rPr>
      </w:pPr>
      <w:r w:rsidRPr="007366D2">
        <w:t>Pontos estimados: 10 UCP por caso.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4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Casos de Uso Complexos</w:t>
      </w:r>
      <w:r w:rsidRPr="007366D2">
        <w:t>: Integração com assistente virtual e controle de permissões de usuários.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5"/>
        </w:numPr>
        <w:tabs>
          <w:tab w:val="num" w:pos="1080"/>
        </w:tabs>
        <w:ind w:left="1347" w:right="544"/>
        <w:jc w:val="both"/>
        <w:rPr>
          <w:lang w:val="pt-BR"/>
        </w:rPr>
      </w:pPr>
      <w:r w:rsidRPr="007366D2">
        <w:t>Pontos estimados: 15 UCP por caso.</w:t>
      </w:r>
      <w:r w:rsidRPr="007366D2">
        <w:rPr>
          <w:lang w:val="pt-BR"/>
        </w:rPr>
        <w:t> </w:t>
      </w:r>
    </w:p>
    <w:p w:rsidR="007366D2" w:rsidRDefault="007366D2" w:rsidP="007366D2">
      <w:pPr>
        <w:pStyle w:val="Corpodetexto"/>
        <w:ind w:left="720" w:right="544"/>
        <w:jc w:val="both"/>
        <w:rPr>
          <w:b/>
          <w:bCs/>
        </w:rPr>
      </w:pPr>
    </w:p>
    <w:p w:rsidR="007366D2" w:rsidRPr="007366D2" w:rsidRDefault="007366D2" w:rsidP="007366D2">
      <w:pPr>
        <w:pStyle w:val="Corpodetexto"/>
        <w:ind w:left="720" w:right="544"/>
        <w:jc w:val="both"/>
        <w:rPr>
          <w:lang w:val="pt-BR"/>
        </w:rPr>
      </w:pPr>
      <w:r w:rsidRPr="007366D2">
        <w:rPr>
          <w:b/>
          <w:bCs/>
        </w:rPr>
        <w:t>Total de Pontos de Caso de Uso</w:t>
      </w:r>
      <w:r w:rsidRPr="007366D2">
        <w:t>: 65 UCP.</w:t>
      </w:r>
      <w:r w:rsidRPr="007366D2">
        <w:rPr>
          <w:lang w:val="pt-BR"/>
        </w:rPr>
        <w:t> </w:t>
      </w:r>
    </w:p>
    <w:p w:rsidR="007366D2" w:rsidRPr="007366D2" w:rsidRDefault="007366D2" w:rsidP="007366D2">
      <w:pPr>
        <w:pStyle w:val="Corpodetexto"/>
        <w:ind w:left="987" w:right="544"/>
        <w:rPr>
          <w:lang w:val="pt-BR"/>
        </w:rPr>
      </w:pPr>
      <w:r w:rsidRPr="007366D2">
        <w:rPr>
          <w:b/>
          <w:bCs/>
        </w:rPr>
        <w:t>Fator de Conversão</w:t>
      </w:r>
      <w:r w:rsidRPr="007366D2">
        <w:t>: 20 horas por UCP (estimativa média).</w:t>
      </w:r>
      <w:r w:rsidRPr="007366D2">
        <w:rPr>
          <w:lang w:val="pt-BR"/>
        </w:rPr>
        <w:t> </w:t>
      </w:r>
    </w:p>
    <w:p w:rsidR="007366D2" w:rsidRPr="007366D2" w:rsidRDefault="007366D2" w:rsidP="007366D2">
      <w:pPr>
        <w:pStyle w:val="Corpodetexto"/>
        <w:ind w:left="987" w:right="544"/>
        <w:rPr>
          <w:lang w:val="pt-BR"/>
        </w:rPr>
      </w:pPr>
      <w:r w:rsidRPr="007366D2">
        <w:rPr>
          <w:b/>
          <w:bCs/>
        </w:rPr>
        <w:t>Esforço Total</w:t>
      </w:r>
      <w:r w:rsidRPr="007366D2">
        <w:t>: 1300 horas.</w:t>
      </w:r>
      <w:r w:rsidRPr="007366D2">
        <w:rPr>
          <w:lang w:val="pt-BR"/>
        </w:rPr>
        <w:t> </w:t>
      </w:r>
    </w:p>
    <w:p w:rsidR="007366D2" w:rsidRPr="007366D2" w:rsidRDefault="007366D2" w:rsidP="007366D2">
      <w:pPr>
        <w:pStyle w:val="Corpodetexto"/>
        <w:ind w:left="987" w:right="544"/>
        <w:rPr>
          <w:lang w:val="pt-BR"/>
        </w:rPr>
      </w:pPr>
      <w:r w:rsidRPr="007366D2">
        <w:rPr>
          <w:lang w:val="pt-BR"/>
        </w:rPr>
        <w:t> </w:t>
      </w:r>
    </w:p>
    <w:p w:rsidR="007366D2" w:rsidRPr="007366D2" w:rsidRDefault="007366D2" w:rsidP="007366D2">
      <w:pPr>
        <w:pStyle w:val="Corpodetexto"/>
        <w:ind w:left="987" w:right="544"/>
        <w:jc w:val="both"/>
        <w:rPr>
          <w:b/>
          <w:bCs/>
          <w:lang w:val="pt-BR"/>
        </w:rPr>
      </w:pPr>
      <w:r w:rsidRPr="007366D2">
        <w:rPr>
          <w:b/>
          <w:bCs/>
          <w:sz w:val="24"/>
        </w:rPr>
        <w:t>Alocação de Recursos</w:t>
      </w:r>
      <w:r w:rsidRPr="007366D2">
        <w:rPr>
          <w:b/>
          <w:bCs/>
          <w:lang w:val="pt-BR"/>
        </w:rPr>
        <w:t> </w:t>
      </w:r>
    </w:p>
    <w:p w:rsidR="007366D2" w:rsidRDefault="007366D2" w:rsidP="007366D2">
      <w:pPr>
        <w:pStyle w:val="Corpodetexto"/>
        <w:ind w:left="987" w:right="544"/>
        <w:jc w:val="both"/>
      </w:pPr>
    </w:p>
    <w:p w:rsidR="007366D2" w:rsidRPr="007366D2" w:rsidRDefault="007366D2" w:rsidP="007366D2">
      <w:pPr>
        <w:pStyle w:val="Corpodetexto"/>
        <w:ind w:left="720" w:right="544"/>
        <w:jc w:val="both"/>
        <w:rPr>
          <w:lang w:val="pt-BR"/>
        </w:rPr>
      </w:pPr>
      <w:r w:rsidRPr="007366D2">
        <w:t>Os recursos foram distribuídos considerando as seguintes categorias: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6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Desenvolvedores Frontend (React.js)</w:t>
      </w:r>
      <w:r w:rsidRPr="007366D2">
        <w:t>: 2 desenvolvedores alocados.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7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Desenvolvedores Mobile (Flutter)</w:t>
      </w:r>
      <w:r w:rsidRPr="007366D2">
        <w:t>: 1 desenvolvedor alocado.</w:t>
      </w:r>
      <w:r w:rsidRPr="007366D2">
        <w:rPr>
          <w:lang w:val="pt-BR"/>
        </w:rPr>
        <w:t> </w:t>
      </w:r>
    </w:p>
    <w:p w:rsidR="007366D2" w:rsidRPr="007366D2" w:rsidRDefault="007366D2" w:rsidP="00C6501C">
      <w:pPr>
        <w:pStyle w:val="Corpodetexto"/>
        <w:numPr>
          <w:ilvl w:val="0"/>
          <w:numId w:val="18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t>Desenvolvedores Backend e Banco de Dados (Node.js e PostgreSQL)</w:t>
      </w:r>
      <w:r w:rsidRPr="007366D2">
        <w:t>: 2 desenvolvedores alocados.</w:t>
      </w:r>
      <w:r w:rsidRPr="007366D2">
        <w:rPr>
          <w:lang w:val="pt-BR"/>
        </w:rPr>
        <w:t> </w:t>
      </w:r>
    </w:p>
    <w:p w:rsidR="007366D2" w:rsidRDefault="007366D2" w:rsidP="00C6501C">
      <w:pPr>
        <w:pStyle w:val="Corpodetexto"/>
        <w:numPr>
          <w:ilvl w:val="0"/>
          <w:numId w:val="19"/>
        </w:numPr>
        <w:tabs>
          <w:tab w:val="clear" w:pos="720"/>
          <w:tab w:val="num" w:pos="1080"/>
        </w:tabs>
        <w:ind w:left="1080" w:right="544"/>
        <w:jc w:val="both"/>
        <w:rPr>
          <w:lang w:val="pt-BR"/>
        </w:rPr>
      </w:pPr>
      <w:r w:rsidRPr="007366D2">
        <w:rPr>
          <w:b/>
          <w:bCs/>
        </w:rPr>
        <w:lastRenderedPageBreak/>
        <w:t>Especialista em IA (Assistente Virtual)</w:t>
      </w:r>
      <w:r w:rsidRPr="007366D2">
        <w:t>: 1 especialista alocado.</w:t>
      </w:r>
      <w:r w:rsidRPr="007366D2">
        <w:rPr>
          <w:lang w:val="pt-BR"/>
        </w:rPr>
        <w:t> </w:t>
      </w:r>
    </w:p>
    <w:p w:rsidR="007366D2" w:rsidRDefault="007366D2" w:rsidP="007366D2">
      <w:pPr>
        <w:pStyle w:val="Corpodetexto"/>
        <w:ind w:left="1080" w:right="544"/>
        <w:jc w:val="both"/>
        <w:rPr>
          <w:b/>
          <w:bCs/>
        </w:rPr>
      </w:pPr>
    </w:p>
    <w:p w:rsidR="007366D2" w:rsidRDefault="007366D2" w:rsidP="007366D2">
      <w:pPr>
        <w:pStyle w:val="Corpodetexto"/>
        <w:ind w:left="1080" w:right="544"/>
        <w:jc w:val="both"/>
        <w:rPr>
          <w:b/>
          <w:bCs/>
          <w:sz w:val="24"/>
        </w:rPr>
      </w:pPr>
      <w:r w:rsidRPr="007366D2">
        <w:rPr>
          <w:b/>
          <w:bCs/>
          <w:sz w:val="24"/>
        </w:rPr>
        <w:t>Cronograma</w:t>
      </w:r>
    </w:p>
    <w:p w:rsidR="007366D2" w:rsidRPr="007366D2" w:rsidRDefault="007366D2" w:rsidP="007366D2">
      <w:pPr>
        <w:pStyle w:val="Corpodetexto"/>
        <w:ind w:left="720" w:right="544"/>
        <w:jc w:val="both"/>
        <w:rPr>
          <w:sz w:val="24"/>
          <w:lang w:val="pt-BR"/>
        </w:rPr>
      </w:pPr>
      <w:r>
        <w:rPr>
          <w:rStyle w:val="normaltextrun"/>
          <w:color w:val="000000"/>
          <w:shd w:val="clear" w:color="auto" w:fill="FFFFFF"/>
        </w:rPr>
        <w:t>O cronograma foi elaborado considerando uma abordagem incremental e adaptativa, conforme descrito na metodologia ágil adotada.</w:t>
      </w:r>
      <w:r>
        <w:rPr>
          <w:rStyle w:val="eop"/>
          <w:color w:val="000000"/>
          <w:shd w:val="clear" w:color="auto" w:fill="FFFFFF"/>
        </w:rPr>
        <w:t> </w:t>
      </w:r>
      <w:r>
        <w:rPr>
          <w:rStyle w:val="eop"/>
          <w:color w:val="000000"/>
          <w:shd w:val="clear" w:color="auto" w:fill="FFFFFF"/>
        </w:rPr>
        <w:tab/>
      </w:r>
    </w:p>
    <w:p w:rsidR="00FD726A" w:rsidRDefault="00FD726A">
      <w:pPr>
        <w:jc w:val="both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1"/>
        <w:gridCol w:w="1714"/>
        <w:gridCol w:w="2849"/>
        <w:gridCol w:w="1058"/>
        <w:gridCol w:w="1058"/>
      </w:tblGrid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b/>
                <w:bCs/>
                <w:lang w:eastAsia="pt-BR"/>
              </w:rPr>
              <w:t>Tarefa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b/>
                <w:bCs/>
                <w:lang w:eastAsia="pt-BR"/>
              </w:rPr>
              <w:t>Duração Estimada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b/>
                <w:bCs/>
                <w:lang w:eastAsia="pt-BR"/>
              </w:rPr>
              <w:t>Responsável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b/>
                <w:bCs/>
                <w:lang w:eastAsia="pt-BR"/>
              </w:rPr>
              <w:t>Início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b/>
                <w:bCs/>
                <w:lang w:eastAsia="pt-BR"/>
              </w:rPr>
              <w:t>Término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Levantamento de Requisitos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2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Equipe de Análise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01/01/2024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14/01/2024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Design de Arquitetura e Protótipos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3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Equipe de Design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15/01/2024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04/02/2024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Desenvolvimento Frontend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4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Desenvolvedores Frontend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05/02/2024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03/03/2024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Desenvolvimento Backend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5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Desenvolvedores Backend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05/02/2024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10/03/2024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Integração do Assistente Virtual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3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Especialista em IA, Backend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11/03/2024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31/03/2024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Testes e Validação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4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Equipe de QA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01/04/2024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28/04/2024</w:t>
            </w:r>
            <w:r w:rsidRPr="007366D2">
              <w:rPr>
                <w:lang w:val="pt-BR" w:eastAsia="pt-BR"/>
              </w:rPr>
              <w:t> </w:t>
            </w:r>
          </w:p>
        </w:tc>
      </w:tr>
      <w:tr w:rsidR="007366D2" w:rsidRPr="007366D2" w:rsidTr="007366D2">
        <w:trPr>
          <w:trHeight w:val="300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Implantação e Treinamento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2 semanas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Equipe de Implantação e Suporte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29/04/2024</w:t>
            </w:r>
            <w:r w:rsidRPr="007366D2">
              <w:rPr>
                <w:lang w:val="pt-BR" w:eastAsia="pt-BR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366D2" w:rsidRPr="007366D2" w:rsidRDefault="007366D2" w:rsidP="007366D2">
            <w:pPr>
              <w:widowControl/>
              <w:autoSpaceDE/>
              <w:autoSpaceDN/>
              <w:textAlignment w:val="baseline"/>
              <w:rPr>
                <w:rFonts w:ascii="Segoe UI" w:hAnsi="Segoe UI" w:cs="Segoe UI"/>
                <w:sz w:val="18"/>
                <w:szCs w:val="18"/>
                <w:lang w:val="pt-BR" w:eastAsia="pt-BR"/>
              </w:rPr>
            </w:pPr>
            <w:r w:rsidRPr="007366D2">
              <w:rPr>
                <w:lang w:eastAsia="pt-BR"/>
              </w:rPr>
              <w:t>12/05/2024</w:t>
            </w:r>
            <w:r w:rsidRPr="007366D2">
              <w:rPr>
                <w:lang w:val="pt-BR" w:eastAsia="pt-BR"/>
              </w:rPr>
              <w:t> </w:t>
            </w:r>
          </w:p>
        </w:tc>
      </w:tr>
    </w:tbl>
    <w:p w:rsidR="007366D2" w:rsidRPr="007366D2" w:rsidRDefault="007366D2">
      <w:pPr>
        <w:jc w:val="both"/>
        <w:sectPr w:rsidR="007366D2" w:rsidRPr="007366D2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PargrafodaLista"/>
        <w:numPr>
          <w:ilvl w:val="0"/>
          <w:numId w:val="2"/>
        </w:numPr>
        <w:tabs>
          <w:tab w:val="left" w:pos="628"/>
        </w:tabs>
        <w:spacing w:before="99"/>
        <w:ind w:left="627" w:hanging="361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sz w:val="28"/>
        </w:rPr>
        <w:lastRenderedPageBreak/>
        <w:t>Análise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Design</w:t>
      </w:r>
    </w:p>
    <w:p w:rsidR="00FD726A" w:rsidRDefault="007366D2">
      <w:pPr>
        <w:pStyle w:val="Corpodetexto"/>
        <w:spacing w:before="239"/>
        <w:ind w:left="627" w:right="546"/>
        <w:jc w:val="both"/>
      </w:pPr>
      <w:r w:rsidRPr="007366D2">
        <w:t xml:space="preserve">A análise e o design do sistema VetTrack foram desenvolvidos com base nos requisitos funcionais e não funcionais levantados anteriormente. O objetivo é apresentar uma visão clara da solução técnica proposta, incluindo a arquitetura do sistema e os diagramas que modelam sua estrutura e comportamento. </w:t>
      </w:r>
      <w:r w:rsidR="00B25D66">
        <w:rPr>
          <w:spacing w:val="1"/>
        </w:rPr>
        <w:t xml:space="preserve"> 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9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17" w:name="_TOC_250029"/>
      <w:r>
        <w:t>Arquitetura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17"/>
      <w:r>
        <w:t>Sistema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3F4DEE" w:rsidRDefault="003F4DEE" w:rsidP="003F4DEE">
      <w:pPr>
        <w:pStyle w:val="Corpodetexto"/>
        <w:ind w:left="987" w:right="550"/>
        <w:jc w:val="both"/>
      </w:pPr>
      <w:r>
        <w:t xml:space="preserve">O sistema VetTrack utiliza uma arquitetura cliente-servidor de três camadas, composta por: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Pr="003F4DEE" w:rsidRDefault="003F4DEE" w:rsidP="00C6501C">
      <w:pPr>
        <w:pStyle w:val="Corpodetexto"/>
        <w:numPr>
          <w:ilvl w:val="0"/>
          <w:numId w:val="20"/>
        </w:numPr>
        <w:ind w:right="550"/>
        <w:jc w:val="both"/>
        <w:rPr>
          <w:b/>
        </w:rPr>
      </w:pPr>
      <w:r w:rsidRPr="003F4DEE">
        <w:rPr>
          <w:b/>
        </w:rPr>
        <w:t xml:space="preserve">Camada de Apresentação (Frontend):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254" w:right="550" w:firstLine="453"/>
        <w:jc w:val="both"/>
      </w:pPr>
      <w:r>
        <w:t xml:space="preserve">Desenvolvida em React.js, oferece uma interface web responsiva e amigável.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254" w:right="550" w:firstLine="453"/>
        <w:jc w:val="both"/>
      </w:pPr>
      <w:r>
        <w:t xml:space="preserve">Funciona como ponto de interação para usuários administrativos, veterinários e tutores.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Pr="003F4DEE" w:rsidRDefault="003F4DEE" w:rsidP="00C6501C">
      <w:pPr>
        <w:pStyle w:val="Corpodetexto"/>
        <w:numPr>
          <w:ilvl w:val="0"/>
          <w:numId w:val="21"/>
        </w:numPr>
        <w:ind w:right="550"/>
        <w:jc w:val="both"/>
        <w:rPr>
          <w:b/>
        </w:rPr>
      </w:pPr>
      <w:r w:rsidRPr="003F4DEE">
        <w:rPr>
          <w:b/>
        </w:rPr>
        <w:t xml:space="preserve">Camada de Negócio (Backend):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161" w:right="550" w:firstLine="453"/>
        <w:jc w:val="both"/>
      </w:pPr>
      <w:r>
        <w:t xml:space="preserve"> Implementada em Node.js, concentra as regras de negócio do sistema.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614" w:right="550"/>
        <w:jc w:val="both"/>
      </w:pPr>
      <w:r>
        <w:t xml:space="preserve"> Inclui APIs RESTful para comunicação entre o frontend e o banco de dados.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Pr="003F4DEE" w:rsidRDefault="003F4DEE" w:rsidP="00C6501C">
      <w:pPr>
        <w:pStyle w:val="Corpodetexto"/>
        <w:numPr>
          <w:ilvl w:val="0"/>
          <w:numId w:val="21"/>
        </w:numPr>
        <w:ind w:right="550"/>
        <w:jc w:val="both"/>
        <w:rPr>
          <w:b/>
        </w:rPr>
      </w:pPr>
      <w:r w:rsidRPr="003F4DEE">
        <w:rPr>
          <w:b/>
        </w:rPr>
        <w:t xml:space="preserve">Camada de Dados (Banco de Dados):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347" w:right="550" w:firstLine="453"/>
        <w:jc w:val="both"/>
      </w:pPr>
      <w:r>
        <w:t xml:space="preserve">Utiliza PostgreSQL para armazenar informações de tutores, pets, consultas e relatórios.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3F4DEE" w:rsidRDefault="003F4DEE" w:rsidP="003F4DEE">
      <w:pPr>
        <w:pStyle w:val="Corpodetexto"/>
        <w:ind w:left="1347" w:right="550" w:firstLine="453"/>
        <w:jc w:val="both"/>
      </w:pPr>
      <w:r>
        <w:t xml:space="preserve">Foi projetada para atender aos requisitos de escalabilidade e segurança. </w:t>
      </w:r>
    </w:p>
    <w:p w:rsidR="003F4DEE" w:rsidRDefault="003F4DEE" w:rsidP="003F4DEE">
      <w:pPr>
        <w:pStyle w:val="Corpodetexto"/>
        <w:ind w:left="987" w:right="550"/>
        <w:jc w:val="both"/>
      </w:pPr>
    </w:p>
    <w:p w:rsidR="00FD726A" w:rsidRDefault="003F4DEE" w:rsidP="003F4DEE">
      <w:pPr>
        <w:pStyle w:val="Corpodetexto"/>
        <w:ind w:left="1800" w:right="550"/>
        <w:jc w:val="both"/>
      </w:pPr>
      <w:r>
        <w:t>Adicionalmente, o sistema integra um modelo de inteligência artificial (IA) para o assistente virtual, processando entradas de voz durante as consultas e gerando sugestões de diagnósticos.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9"/>
        <w:rPr>
          <w:sz w:val="18"/>
        </w:rPr>
      </w:pPr>
    </w:p>
    <w:p w:rsidR="003F4DEE" w:rsidRDefault="003F4DEE">
      <w:pPr>
        <w:widowControl/>
        <w:autoSpaceDE/>
        <w:autoSpaceDN/>
        <w:rPr>
          <w:i/>
          <w:sz w:val="20"/>
          <w:szCs w:val="20"/>
        </w:rPr>
      </w:pPr>
      <w:r>
        <w:rPr>
          <w:i/>
        </w:rPr>
        <w:br w:type="page"/>
      </w:r>
    </w:p>
    <w:p w:rsidR="00FD726A" w:rsidRDefault="00FD726A">
      <w:pPr>
        <w:pStyle w:val="Corpodetexto"/>
        <w:rPr>
          <w:i/>
        </w:rPr>
      </w:pPr>
    </w:p>
    <w:p w:rsidR="00FD726A" w:rsidRDefault="00FD726A">
      <w:pPr>
        <w:pStyle w:val="Corpodetexto"/>
        <w:rPr>
          <w:i/>
        </w:rPr>
      </w:pPr>
    </w:p>
    <w:p w:rsidR="00FD726A" w:rsidRDefault="00FD726A">
      <w:pPr>
        <w:pStyle w:val="Corpodetexto"/>
        <w:spacing w:before="2"/>
        <w:rPr>
          <w:i/>
          <w:sz w:val="23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spacing w:before="92"/>
        <w:ind w:left="1347" w:hanging="721"/>
      </w:pPr>
      <w:bookmarkStart w:id="18" w:name="_TOC_250027"/>
      <w:r>
        <w:t>Diagramas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18"/>
      <w:r>
        <w:t>Interação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Default="00B25D66">
      <w:pPr>
        <w:pStyle w:val="Corpodetexto"/>
        <w:ind w:left="987" w:right="550"/>
        <w:jc w:val="both"/>
      </w:pPr>
      <w:r>
        <w:t>O diagrama de interação é composto pelos diagramas de seqüência e colaboração (comunicação,</w:t>
      </w:r>
      <w:r>
        <w:rPr>
          <w:spacing w:val="1"/>
        </w:rPr>
        <w:t xml:space="preserve"> </w:t>
      </w:r>
      <w:r>
        <w:t>versão 2.0 UML) e modela os aspectos dinâmicos do sistema, mostrando a interação formada por um</w:t>
      </w:r>
      <w:r>
        <w:rPr>
          <w:spacing w:val="-47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objetos permitindo</w:t>
      </w:r>
      <w:r>
        <w:rPr>
          <w:spacing w:val="-3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mensagens que</w:t>
      </w:r>
      <w:r>
        <w:rPr>
          <w:spacing w:val="-3"/>
        </w:rPr>
        <w:t xml:space="preserve"> </w:t>
      </w:r>
      <w:r>
        <w:t>poderão</w:t>
      </w:r>
      <w:r>
        <w:rPr>
          <w:spacing w:val="-3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enviadas entre</w:t>
      </w:r>
      <w:r>
        <w:rPr>
          <w:spacing w:val="-2"/>
        </w:rPr>
        <w:t xml:space="preserve"> </w:t>
      </w:r>
      <w:r>
        <w:t>eles.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5"/>
        <w:rPr>
          <w:sz w:val="19"/>
        </w:rPr>
      </w:pPr>
    </w:p>
    <w:p w:rsidR="00FD726A" w:rsidRDefault="00B25D66" w:rsidP="00C6501C">
      <w:pPr>
        <w:pStyle w:val="Ttulo4"/>
        <w:numPr>
          <w:ilvl w:val="2"/>
          <w:numId w:val="5"/>
        </w:numPr>
        <w:tabs>
          <w:tab w:val="left" w:pos="1707"/>
          <w:tab w:val="left" w:pos="1708"/>
        </w:tabs>
        <w:ind w:hanging="721"/>
      </w:pP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Seqüência</w:t>
      </w:r>
    </w:p>
    <w:p w:rsidR="000A3597" w:rsidRDefault="000A3597" w:rsidP="000A3597">
      <w:pPr>
        <w:pStyle w:val="Corpodetexto"/>
        <w:spacing w:before="116"/>
        <w:ind w:left="1347" w:right="545"/>
        <w:jc w:val="both"/>
      </w:pPr>
    </w:p>
    <w:p w:rsidR="00A359A7" w:rsidRDefault="000A3597" w:rsidP="000A3597">
      <w:pPr>
        <w:pStyle w:val="Corpodetexto"/>
        <w:spacing w:before="116"/>
        <w:ind w:right="545"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36F8B4C2" wp14:editId="7E3B58EE">
            <wp:extent cx="4838700" cy="3147060"/>
            <wp:effectExtent l="0" t="0" r="0" b="0"/>
            <wp:docPr id="2" name="Imagem 2" descr="https://lh7-rt.googleusercontent.com/docsz/AD_4nXdzajedsDMiugM-Vo4horxGQezGS0D74vfjBPkNLBrSRkeuWn_ZVsiLsI8qrYWMTSImY2ZmoyV9sSIcD914XQyjhNPAtLrBwY0NGjtDZ7lw8t0BGjIhqrphlHpXL2X-C46YPaFMY1lo8Apa6lweiavf6Os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zajedsDMiugM-Vo4horxGQezGS0D74vfjBPkNLBrSRkeuWn_ZVsiLsI8qrYWMTSImY2ZmoyV9sSIcD914XQyjhNPAtLrBwY0NGjtDZ7lw8t0BGjIhqrphlHpXL2X-C46YPaFMY1lo8Apa6lweiavf6Os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97" w:rsidRDefault="000A3597">
      <w:pPr>
        <w:widowControl/>
        <w:autoSpaceDE/>
        <w:autoSpaceDN/>
        <w:rPr>
          <w:sz w:val="20"/>
          <w:szCs w:val="20"/>
        </w:rPr>
      </w:pPr>
      <w:r>
        <w:br w:type="page"/>
      </w: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607954" w:rsidRDefault="000A3597" w:rsidP="000A3597">
      <w:pPr>
        <w:pStyle w:val="Corpodetexto"/>
        <w:spacing w:before="122"/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7A8B2A6F" wp14:editId="47E7D94A">
            <wp:extent cx="4602480" cy="6172200"/>
            <wp:effectExtent l="0" t="0" r="7620" b="0"/>
            <wp:docPr id="6" name="Imagem 6" descr="https://lh7-rt.googleusercontent.com/docsz/AD_4nXfFOF4G1Yx_cR9oB7zkm5qzJChcZBxjuSJUp7zmuBsbCxsV-F4ZWf28cDIbIzVfB8PBaFtWua0_-XktVHw-SnOLTII-Syr5p_2WBsK9chOr7hQna6JIacG3-lNVghOKMTQBlqGnMeQI0WuHh0-7duEBHA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fFOF4G1Yx_cR9oB7zkm5qzJChcZBxjuSJUp7zmuBsbCxsV-F4ZWf28cDIbIzVfB8PBaFtWua0_-XktVHw-SnOLTII-Syr5p_2WBsK9chOr7hQna6JIacG3-lNVghOKMTQBlqGnMeQI0WuHh0-7duEBHA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597" w:rsidRDefault="000A3597">
      <w:pPr>
        <w:pStyle w:val="Corpodetexto"/>
        <w:spacing w:before="122"/>
        <w:ind w:left="1347"/>
        <w:jc w:val="both"/>
      </w:pPr>
    </w:p>
    <w:p w:rsidR="000A3597" w:rsidRDefault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0A3597" w:rsidRDefault="000A3597" w:rsidP="000A3597">
      <w:pPr>
        <w:pStyle w:val="Corpodetexto"/>
        <w:spacing w:before="122"/>
        <w:ind w:left="1347"/>
        <w:jc w:val="both"/>
      </w:pPr>
    </w:p>
    <w:p w:rsidR="00A359A7" w:rsidRDefault="000A3597" w:rsidP="000A3597">
      <w:pPr>
        <w:pStyle w:val="Corpodetexto"/>
        <w:spacing w:before="122"/>
        <w:jc w:val="both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 wp14:anchorId="45AAF7AD" wp14:editId="4AEC7613">
            <wp:extent cx="5692140" cy="4983480"/>
            <wp:effectExtent l="0" t="0" r="3810" b="7620"/>
            <wp:docPr id="7" name="Imagem 7" descr="https://lh7-rt.googleusercontent.com/docsz/AD_4nXe2PU14HmSgKGXV7XYhNjOpoV6BI57tJ8y9UDSBSKH2gccTLF1BS16cI8eNOJ4jIIZFTGoqjr0x4Wl3kN4Y2iSPvJsYuxcY_uQSPxAD8stlywVBnyrNC5y-H1151T5CSHPpSOZG_n1YpYW_lHdgrRTSpMM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2PU14HmSgKGXV7XYhNjOpoV6BI57tJ8y9UDSBSKH2gccTLF1BS16cI8eNOJ4jIIZFTGoqjr0x4Wl3kN4Y2iSPvJsYuxcY_uQSPxAD8stlywVBnyrNC5y-H1151T5CSHPpSOZG_n1YpYW_lHdgrRTSpMM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6A" w:rsidRDefault="00B25D66">
      <w:pPr>
        <w:spacing w:before="87"/>
        <w:ind w:left="3184" w:right="3473"/>
        <w:jc w:val="center"/>
        <w:rPr>
          <w:i/>
          <w:sz w:val="16"/>
        </w:rPr>
      </w:pPr>
      <w:r>
        <w:rPr>
          <w:i/>
          <w:sz w:val="16"/>
        </w:rPr>
        <w:t>Notação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do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diagrama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seqüência.</w:t>
      </w:r>
    </w:p>
    <w:p w:rsidR="00FD726A" w:rsidRDefault="00FD726A">
      <w:pPr>
        <w:pStyle w:val="Corpodetexto"/>
        <w:rPr>
          <w:i/>
          <w:sz w:val="18"/>
        </w:rPr>
      </w:pPr>
    </w:p>
    <w:p w:rsidR="000A3597" w:rsidRDefault="000A3597">
      <w:pPr>
        <w:widowControl/>
        <w:autoSpaceDE/>
        <w:autoSpaceDN/>
        <w:rPr>
          <w:i/>
          <w:sz w:val="18"/>
          <w:szCs w:val="20"/>
        </w:rPr>
      </w:pPr>
      <w:r>
        <w:rPr>
          <w:i/>
          <w:sz w:val="18"/>
        </w:rPr>
        <w:br w:type="page"/>
      </w: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spacing w:before="92"/>
        <w:ind w:left="1347" w:hanging="721"/>
      </w:pPr>
      <w:bookmarkStart w:id="19" w:name="_TOC_250026"/>
      <w:r>
        <w:lastRenderedPageBreak/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19"/>
      <w:r>
        <w:t>Classes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Default="00541386">
      <w:pPr>
        <w:pStyle w:val="Corpodetexto"/>
        <w:rPr>
          <w:sz w:val="22"/>
        </w:rPr>
      </w:pPr>
      <w:r>
        <w:rPr>
          <w:noProof/>
          <w:lang w:val="pt-BR" w:eastAsia="pt-BR"/>
        </w:rPr>
        <w:drawing>
          <wp:inline distT="0" distB="0" distL="0" distR="0" wp14:anchorId="33F64C7A" wp14:editId="7AC1947D">
            <wp:extent cx="6134100" cy="36588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EE" w:rsidRPr="003F4DEE" w:rsidRDefault="003F4DEE" w:rsidP="003F4DEE">
      <w:pPr>
        <w:pStyle w:val="Corpodetexto"/>
        <w:ind w:left="720"/>
        <w:rPr>
          <w:sz w:val="22"/>
        </w:rPr>
      </w:pPr>
      <w:r w:rsidRPr="003F4DEE">
        <w:rPr>
          <w:sz w:val="22"/>
        </w:rPr>
        <w:t xml:space="preserve">Modela as principais entidades do sistema, como: </w:t>
      </w:r>
    </w:p>
    <w:p w:rsidR="003F4DEE" w:rsidRPr="003F4DEE" w:rsidRDefault="003F4DEE" w:rsidP="003F4DEE">
      <w:pPr>
        <w:pStyle w:val="Corpodetexto"/>
        <w:ind w:left="720"/>
        <w:rPr>
          <w:sz w:val="22"/>
        </w:rPr>
      </w:pPr>
    </w:p>
    <w:p w:rsidR="003F4DEE" w:rsidRPr="003F4DEE" w:rsidRDefault="003F4DEE" w:rsidP="00C6501C">
      <w:pPr>
        <w:pStyle w:val="Corpodetexto"/>
        <w:numPr>
          <w:ilvl w:val="0"/>
          <w:numId w:val="22"/>
        </w:numPr>
        <w:rPr>
          <w:sz w:val="22"/>
        </w:rPr>
      </w:pPr>
      <w:r w:rsidRPr="003F4DEE">
        <w:rPr>
          <w:b/>
          <w:sz w:val="22"/>
        </w:rPr>
        <w:t>Tutor:</w:t>
      </w:r>
      <w:r w:rsidRPr="003F4DEE">
        <w:rPr>
          <w:sz w:val="22"/>
        </w:rPr>
        <w:t xml:space="preserve"> Nome, CPF, telefone, e-mail. </w:t>
      </w:r>
    </w:p>
    <w:p w:rsidR="003F4DEE" w:rsidRPr="003F4DEE" w:rsidRDefault="003F4DEE" w:rsidP="00C6501C">
      <w:pPr>
        <w:pStyle w:val="Corpodetexto"/>
        <w:numPr>
          <w:ilvl w:val="0"/>
          <w:numId w:val="22"/>
        </w:numPr>
        <w:rPr>
          <w:sz w:val="22"/>
        </w:rPr>
      </w:pPr>
      <w:r w:rsidRPr="003F4DEE">
        <w:rPr>
          <w:b/>
          <w:sz w:val="22"/>
        </w:rPr>
        <w:t>Pet:</w:t>
      </w:r>
      <w:r w:rsidRPr="003F4DEE">
        <w:rPr>
          <w:sz w:val="22"/>
        </w:rPr>
        <w:t xml:space="preserve"> Nome, espécie, idade, raça, tutor associado. </w:t>
      </w:r>
    </w:p>
    <w:p w:rsidR="003F4DEE" w:rsidRPr="003F4DEE" w:rsidRDefault="003F4DEE" w:rsidP="00C6501C">
      <w:pPr>
        <w:pStyle w:val="Corpodetexto"/>
        <w:numPr>
          <w:ilvl w:val="0"/>
          <w:numId w:val="22"/>
        </w:numPr>
        <w:rPr>
          <w:sz w:val="22"/>
        </w:rPr>
      </w:pPr>
      <w:r w:rsidRPr="003F4DEE">
        <w:rPr>
          <w:b/>
          <w:sz w:val="22"/>
        </w:rPr>
        <w:t>Encontro:</w:t>
      </w:r>
      <w:r w:rsidRPr="003F4DEE">
        <w:rPr>
          <w:sz w:val="22"/>
        </w:rPr>
        <w:t xml:space="preserve"> Data, hora, tipo (consulta, exame, cirurgia), status (pendente, confirmado). </w:t>
      </w:r>
    </w:p>
    <w:p w:rsidR="003F4DEE" w:rsidRPr="003F4DEE" w:rsidRDefault="003F4DEE" w:rsidP="00C6501C">
      <w:pPr>
        <w:pStyle w:val="Corpodetexto"/>
        <w:numPr>
          <w:ilvl w:val="0"/>
          <w:numId w:val="22"/>
        </w:numPr>
        <w:rPr>
          <w:sz w:val="22"/>
        </w:rPr>
      </w:pPr>
      <w:r w:rsidRPr="003F4DEE">
        <w:rPr>
          <w:b/>
          <w:sz w:val="22"/>
        </w:rPr>
        <w:t>Usuário:</w:t>
      </w:r>
      <w:r w:rsidRPr="003F4DEE">
        <w:rPr>
          <w:sz w:val="22"/>
        </w:rPr>
        <w:t xml:space="preserve"> Nome, e-mail, senha, tipo (administrativo, veterinário</w:t>
      </w:r>
      <w:r w:rsidR="00DA3C9A">
        <w:rPr>
          <w:sz w:val="22"/>
        </w:rPr>
        <w:t xml:space="preserve"> e usuário geral</w:t>
      </w:r>
      <w:r w:rsidRPr="003F4DEE">
        <w:rPr>
          <w:sz w:val="22"/>
        </w:rPr>
        <w:t xml:space="preserve">). </w:t>
      </w:r>
    </w:p>
    <w:p w:rsidR="00DA3C9A" w:rsidRDefault="003F4DEE" w:rsidP="003F4DEE">
      <w:pPr>
        <w:pStyle w:val="Corpodetexto"/>
        <w:ind w:left="1080"/>
        <w:rPr>
          <w:sz w:val="22"/>
        </w:rPr>
      </w:pPr>
      <w:r w:rsidRPr="003F4DEE">
        <w:rPr>
          <w:sz w:val="22"/>
        </w:rPr>
        <w:t>As relações entre essas classes, como associação entre tutores e pets ou entre encontros e veterinários, são detalhadas no diagrama.</w:t>
      </w:r>
    </w:p>
    <w:p w:rsidR="00DA3C9A" w:rsidRDefault="00DA3C9A">
      <w:pPr>
        <w:widowControl/>
        <w:autoSpaceDE/>
        <w:autoSpaceDN/>
        <w:rPr>
          <w:szCs w:val="20"/>
        </w:rPr>
      </w:pPr>
      <w:r>
        <w:br w:type="page"/>
      </w:r>
    </w:p>
    <w:p w:rsidR="003F4DEE" w:rsidRPr="003F4DEE" w:rsidRDefault="003F4DEE" w:rsidP="003F4DEE">
      <w:pPr>
        <w:pStyle w:val="Corpodetexto"/>
        <w:ind w:left="1080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6"/>
          <w:tab w:val="left" w:pos="1347"/>
        </w:tabs>
        <w:ind w:left="1346"/>
      </w:pPr>
      <w:bookmarkStart w:id="20" w:name="_TOC_250025"/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20"/>
      <w:r>
        <w:t>Atividades</w:t>
      </w:r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FD726A" w:rsidRDefault="00541386" w:rsidP="00541386">
      <w:pPr>
        <w:pStyle w:val="Corpodetexto"/>
        <w:spacing w:before="125"/>
        <w:ind w:left="987"/>
        <w:rPr>
          <w:sz w:val="14"/>
        </w:rPr>
      </w:pPr>
      <w:r>
        <w:t>Para o diagrama de atividades implementei a partir da rotina “Realizar Consulta(Encontro)”, descrita abaixo:</w:t>
      </w:r>
      <w:r>
        <w:rPr>
          <w:sz w:val="14"/>
        </w:rPr>
        <w:t xml:space="preserve"> 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Primeiro o usuário veterinário irá acessar o Encontro ao qual irá iniciar o atendimento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Ao acessar, o usuário pode revisar as informações sobre o paciente ou apenas iniciar direto o Encontro sem revisar os dados do pet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Caso o usuário decidir revisar os dados do paciente, ele poderá verificar os relatórios de exames e consultas passadas caso existirem, após isto o usuário retorna a tela inicial do Encontro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Usuário irá clicar em iniciar o Encontro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Será solicitado se desejará ativar o Assistente Virtual, caso não ativar o veterinário fará manualmente as anotações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Caso ativado, o Assistente Virtual estará utilizando o microfone para captar entre as palavras ditas as informações relevantes para a consulta e anotará estas informações formatadas na tela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 xml:space="preserve">O veterinário poderá fazer as próprias anotações manualmente de forma simultânea com o assistente 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Antes de finalizar o Encontro, o usuário poderá revisar o relatório sobre a consulta realizada e adicionar novas modificações</w:t>
      </w:r>
    </w:p>
    <w:p w:rsidR="000302D4" w:rsidRPr="000302D4" w:rsidRDefault="000302D4" w:rsidP="00C6501C">
      <w:pPr>
        <w:pStyle w:val="Corpodetexto"/>
        <w:numPr>
          <w:ilvl w:val="0"/>
          <w:numId w:val="8"/>
        </w:numPr>
        <w:spacing w:before="125"/>
        <w:rPr>
          <w:sz w:val="18"/>
        </w:rPr>
      </w:pPr>
      <w:r w:rsidRPr="000302D4">
        <w:rPr>
          <w:sz w:val="18"/>
        </w:rPr>
        <w:t>O usuário finaliza o Encontro e o diagrama encerra</w:t>
      </w:r>
    </w:p>
    <w:p w:rsidR="00541386" w:rsidRDefault="000302D4" w:rsidP="00541386">
      <w:pPr>
        <w:pStyle w:val="Corpodetexto"/>
        <w:spacing w:before="125"/>
        <w:ind w:left="987"/>
        <w:rPr>
          <w:sz w:val="14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lastRenderedPageBreak/>
        <w:drawing>
          <wp:inline distT="0" distB="0" distL="0" distR="0">
            <wp:extent cx="4640580" cy="8046720"/>
            <wp:effectExtent l="0" t="0" r="7620" b="0"/>
            <wp:docPr id="11" name="Imagem 11" descr="https://lh7-rt.googleusercontent.com/docsz/AD_4nXcroBeYj_R5HvO9xliTdZzcq9B9oDQnBixglyRReiL3C9pREiDKCZX_-y3tcSpo7Wmk9ujGbKWp2CmBsnfgHtO5kcWW1SDuHyOY_Qm6rBLFcBXurC4MuOD-0px4Y5QiwU6yUWaXxTj6EZ0gpwLTOozfYYA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croBeYj_R5HvO9xliTdZzcq9B9oDQnBixglyRReiL3C9pREiDKCZX_-y3tcSpo7Wmk9ujGbKWp2CmBsnfgHtO5kcWW1SDuHyOY_Qm6rBLFcBXurC4MuOD-0px4Y5QiwU6yUWaXxTj6EZ0gpwLTOozfYYA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6A" w:rsidRDefault="00B25D66">
      <w:pPr>
        <w:spacing w:before="92"/>
        <w:ind w:left="3184" w:right="3473"/>
        <w:jc w:val="center"/>
        <w:rPr>
          <w:i/>
          <w:sz w:val="16"/>
        </w:rPr>
      </w:pPr>
      <w:r>
        <w:rPr>
          <w:i/>
          <w:sz w:val="16"/>
        </w:rPr>
        <w:t>Notação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diagrama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atividades.</w:t>
      </w:r>
    </w:p>
    <w:p w:rsidR="00FD726A" w:rsidRDefault="00FD726A">
      <w:pPr>
        <w:pStyle w:val="Corpodetexto"/>
        <w:rPr>
          <w:i/>
          <w:sz w:val="18"/>
        </w:rPr>
      </w:pPr>
    </w:p>
    <w:p w:rsidR="00FD726A" w:rsidRDefault="00FD726A">
      <w:pPr>
        <w:pStyle w:val="Corpodetexto"/>
        <w:rPr>
          <w:i/>
          <w:sz w:val="18"/>
        </w:rPr>
      </w:pPr>
    </w:p>
    <w:p w:rsidR="00FD726A" w:rsidRDefault="00FD726A">
      <w:pPr>
        <w:pStyle w:val="Corpodetexto"/>
        <w:rPr>
          <w:i/>
          <w:sz w:val="18"/>
        </w:rPr>
      </w:pPr>
    </w:p>
    <w:p w:rsidR="00FD726A" w:rsidRDefault="00FD726A">
      <w:pPr>
        <w:pStyle w:val="Corpodetexto"/>
        <w:spacing w:before="6"/>
        <w:rPr>
          <w:i/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21" w:name="_TOC_250024"/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21"/>
      <w:r>
        <w:t>Estados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Default="000302D4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3131820"/>
            <wp:effectExtent l="0" t="0" r="3810" b="0"/>
            <wp:docPr id="12" name="Imagem 12" descr="https://lh7-rt.googleusercontent.com/docsz/AD_4nXfql525pFZOoxfa36YRm8By3zers_lbyuP2DacQdLQajcLMzUJg9K4L4uU5bR6zvi155MNF5JDD-ucglxf6YvyvuHtwsNd1moAjgEwgTW0CIvmc9OBbtPYDRsAraRWXrGNDF7CGyw_ek498ShOwngh15g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rt.googleusercontent.com/docsz/AD_4nXfql525pFZOoxfa36YRm8By3zers_lbyuP2DacQdLQajcLMzUJg9K4L4uU5bR6zvi155MNF5JDD-ucglxf6YvyvuHtwsNd1moAjgEwgTW0CIvmc9OBbtPYDRsAraRWXrGNDF7CGyw_ek498ShOwngh15g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D4" w:rsidRDefault="000302D4" w:rsidP="000302D4">
      <w:pPr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3322320" cy="1821180"/>
            <wp:effectExtent l="0" t="0" r="0" b="7620"/>
            <wp:docPr id="13" name="Imagem 13" descr="https://lh7-rt.googleusercontent.com/docsz/AD_4nXd0trcnMxbzmeynMaaJ2yojE6ptwTGQLxL_6-jGqXfBx1Q45z9lg5AeFI14q_8MnB7aG3VtnnqqL50GOW10KXqigKumT2GIAtVIwztpUX9qpUs6dZIeKfVr1PIxaLuNa_WPq518GJt9WZ1I8zsm3RUJgpg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d0trcnMxbzmeynMaaJ2yojE6ptwTGQLxL_6-jGqXfBx1Q45z9lg5AeFI14q_8MnB7aG3VtnnqqL50GOW10KXqigKumT2GIAtVIwztpUX9qpUs6dZIeKfVr1PIxaLuNa_WPq518GJt9WZ1I8zsm3RUJgpg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lastRenderedPageBreak/>
        <w:drawing>
          <wp:inline distT="0" distB="0" distL="0" distR="0">
            <wp:extent cx="5913120" cy="2964180"/>
            <wp:effectExtent l="0" t="0" r="0" b="7620"/>
            <wp:docPr id="14" name="Imagem 14" descr="https://lh7-rt.googleusercontent.com/docsz/AD_4nXd4XTliQRvpfOsAMceod_2smOR9R-qqhYlFanKEm_9IhxGjaJycTouUYhALYCc-bBjCC4O2KL1YXmXTo8R-O8bRlWMtFygZEAsd_DLNg_3lK7vYQaxYUeW0mqh3a2uQDow0Caw54NY4H2vHMY69x9Hztuw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d4XTliQRvpfOsAMceod_2smOR9R-qqhYlFanKEm_9IhxGjaJycTouUYhALYCc-bBjCC4O2KL1YXmXTo8R-O8bRlWMtFygZEAsd_DLNg_3lK7vYQaxYUeW0mqh3a2uQDow0Caw54NY4H2vHMY69x9Hztuw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D4" w:rsidRDefault="000302D4" w:rsidP="000302D4">
      <w:pPr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2895600"/>
            <wp:effectExtent l="0" t="0" r="3810" b="0"/>
            <wp:docPr id="15" name="Imagem 15" descr="https://lh7-rt.googleusercontent.com/docsz/AD_4nXcHSz3lguNqoIKkvP4d3VG2e3i4_L8pOP5LZuION3VQSq-6S5Sry9PBLxh6IC0UUoAUKRaplXw7pmba3gdaT1_7aRZTnJpuluQxERUkrv5N-mqY_sTc_nX4gsbC9PBpIwzenIDVDWFB0zY3yg0Srfli7w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rt.googleusercontent.com/docsz/AD_4nXcHSz3lguNqoIKkvP4d3VG2e3i4_L8pOP5LZuION3VQSq-6S5Sry9PBLxh6IC0UUoAUKRaplXw7pmba3gdaT1_7aRZTnJpuluQxERUkrv5N-mqY_sTc_nX4gsbC9PBpIwzenIDVDWFB0zY3yg0Srfli7w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D4" w:rsidRDefault="000302D4" w:rsidP="000302D4">
      <w:pPr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2209800"/>
            <wp:effectExtent l="0" t="0" r="3810" b="0"/>
            <wp:docPr id="16" name="Imagem 16" descr="https://lh7-rt.googleusercontent.com/docsz/AD_4nXdmvdW7ztGttA9aGDBfeFtlmU_nZl7AviQ0wsjdNQ4NdP4-OsKJYMZS4pGb8HjIK5ihm_LT1Gtrw02Et8qCZGYWGYJ95xpgRVF058V7lsG4Axmh6dUH6uAIMpre23PtunMoL6gxSdyDVwuULzJaClUV2Q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rt.googleusercontent.com/docsz/AD_4nXdmvdW7ztGttA9aGDBfeFtlmU_nZl7AviQ0wsjdNQ4NdP4-OsKJYMZS4pGb8HjIK5ihm_LT1Gtrw02Et8qCZGYWGYJ95xpgRVF058V7lsG4Axmh6dUH6uAIMpre23PtunMoL6gxSdyDVwuULzJaClUV2Q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D4" w:rsidRDefault="000302D4" w:rsidP="000302D4">
      <w:pPr>
        <w:jc w:val="center"/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</w:pPr>
    </w:p>
    <w:p w:rsidR="000302D4" w:rsidRDefault="000302D4" w:rsidP="000302D4">
      <w:pPr>
        <w:jc w:val="center"/>
      </w:pPr>
    </w:p>
    <w:p w:rsidR="000302D4" w:rsidRDefault="000302D4" w:rsidP="000302D4">
      <w:pPr>
        <w:jc w:val="center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2971800"/>
            <wp:effectExtent l="0" t="0" r="3810" b="0"/>
            <wp:docPr id="17" name="Imagem 17" descr="https://lh7-rt.googleusercontent.com/docsz/AD_4nXdR4OUGoPkXa_LpkPU_zJSRCt59fhsDQh_TS8l0XB_5revecR1t_sg8yTcvl6gBUZqLkyhUfswbE3qeVEwaUtW12mGfkOu6SSpkiE1TVjfXvLqjxIt5v3barYStl44p2j7sFkWrP4HJ8ufh9njVdPhmSME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rt.googleusercontent.com/docsz/AD_4nXdR4OUGoPkXa_LpkPU_zJSRCt59fhsDQh_TS8l0XB_5revecR1t_sg8yTcvl6gBUZqLkyhUfswbE3qeVEwaUtW12mGfkOu6SSpkiE1TVjfXvLqjxIt5v3barYStl44p2j7sFkWrP4HJ8ufh9njVdPhmSME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D4" w:rsidRDefault="000302D4" w:rsidP="000302D4">
      <w:pPr>
        <w:spacing w:before="58"/>
        <w:ind w:left="2192" w:right="2477"/>
        <w:jc w:val="center"/>
        <w:rPr>
          <w:i/>
          <w:sz w:val="16"/>
        </w:rPr>
      </w:pPr>
      <w:r>
        <w:rPr>
          <w:i/>
          <w:sz w:val="16"/>
        </w:rPr>
        <w:t>Notação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diagrama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</w:t>
      </w:r>
      <w:r>
        <w:rPr>
          <w:i/>
          <w:spacing w:val="-1"/>
          <w:sz w:val="16"/>
        </w:rPr>
        <w:t xml:space="preserve"> </w:t>
      </w:r>
      <w:r>
        <w:rPr>
          <w:i/>
          <w:sz w:val="16"/>
        </w:rPr>
        <w:t>estados.</w:t>
      </w:r>
    </w:p>
    <w:p w:rsidR="000302D4" w:rsidRDefault="000302D4" w:rsidP="000302D4">
      <w:pPr>
        <w:jc w:val="center"/>
        <w:sectPr w:rsidR="000302D4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  <w:spacing w:before="10"/>
        <w:rPr>
          <w:sz w:val="10"/>
        </w:rPr>
      </w:pPr>
    </w:p>
    <w:p w:rsidR="00FD726A" w:rsidRDefault="00FD726A">
      <w:pPr>
        <w:pStyle w:val="Corpodetexto"/>
        <w:spacing w:before="7"/>
        <w:rPr>
          <w:i/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22" w:name="_TOC_250023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22"/>
      <w:r>
        <w:t>Componentes</w:t>
      </w:r>
    </w:p>
    <w:p w:rsidR="00FD726A" w:rsidRDefault="00FD726A">
      <w:pPr>
        <w:pStyle w:val="Corpodetexto"/>
        <w:spacing w:before="6"/>
        <w:rPr>
          <w:rFonts w:ascii="Arial"/>
          <w:b/>
          <w:sz w:val="31"/>
        </w:rPr>
      </w:pPr>
    </w:p>
    <w:p w:rsidR="007D44B7" w:rsidRDefault="007D44B7" w:rsidP="007D44B7">
      <w:pPr>
        <w:pStyle w:val="Corpodetexto"/>
        <w:spacing w:before="6"/>
        <w:jc w:val="center"/>
        <w:rPr>
          <w:rFonts w:ascii="Arial"/>
          <w:b/>
          <w:sz w:val="31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4374112" cy="7018020"/>
            <wp:effectExtent l="0" t="0" r="7620" b="0"/>
            <wp:docPr id="19" name="Imagem 19" descr="https://lh7-rt.googleusercontent.com/docsz/AD_4nXdHQWMkG_ZCSv3MxVcgDRY4OcZT_xjqFpLt0gX2p7EkUHjKY1d6BYE7HVM12pBMegdIVUbje3wTlG2LmJmskEydPGC6z0nuNSJQrtFwSkt3Q96_0gL5psUYm6wnzm0I81UoQyKlDvoUIOWhUIdjGOc_Xg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rt.googleusercontent.com/docsz/AD_4nXdHQWMkG_ZCSv3MxVcgDRY4OcZT_xjqFpLt0gX2p7EkUHjKY1d6BYE7HVM12pBMegdIVUbje3wTlG2LmJmskEydPGC6z0nuNSJQrtFwSkt3Q96_0gL5psUYm6wnzm0I81UoQyKlDvoUIOWhUIdjGOc_Xg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3" cy="702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26A" w:rsidRDefault="00B25D66">
      <w:pPr>
        <w:spacing w:before="73"/>
        <w:ind w:left="3189" w:right="3473"/>
        <w:jc w:val="center"/>
        <w:rPr>
          <w:i/>
          <w:sz w:val="16"/>
        </w:rPr>
      </w:pPr>
      <w:r>
        <w:rPr>
          <w:i/>
          <w:sz w:val="16"/>
        </w:rPr>
        <w:t>Notação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do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diagrama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de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componentes.</w:t>
      </w:r>
    </w:p>
    <w:p w:rsidR="00FD726A" w:rsidRDefault="00FD726A">
      <w:pPr>
        <w:jc w:val="center"/>
        <w:rPr>
          <w:sz w:val="16"/>
        </w:rPr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FD726A">
      <w:pPr>
        <w:pStyle w:val="Corpodetexto"/>
        <w:rPr>
          <w:i/>
        </w:rPr>
      </w:pPr>
    </w:p>
    <w:p w:rsidR="00FD726A" w:rsidRDefault="00FD726A">
      <w:pPr>
        <w:pStyle w:val="Corpodetexto"/>
        <w:rPr>
          <w:i/>
        </w:rPr>
      </w:pPr>
    </w:p>
    <w:p w:rsidR="00FD726A" w:rsidRDefault="00FD726A">
      <w:pPr>
        <w:pStyle w:val="Corpodetexto"/>
        <w:spacing w:before="2"/>
        <w:rPr>
          <w:i/>
          <w:sz w:val="23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6"/>
          <w:tab w:val="left" w:pos="1347"/>
        </w:tabs>
        <w:spacing w:before="92"/>
        <w:ind w:left="1346"/>
      </w:pPr>
      <w:bookmarkStart w:id="23" w:name="_TOC_250022"/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bookmarkEnd w:id="23"/>
      <w:r>
        <w:t>Dados</w:t>
      </w:r>
    </w:p>
    <w:p w:rsidR="00FD726A" w:rsidRDefault="00FD726A">
      <w:pPr>
        <w:pStyle w:val="Corpodetexto"/>
        <w:rPr>
          <w:rFonts w:ascii="Arial"/>
          <w:b/>
          <w:sz w:val="31"/>
        </w:rPr>
      </w:pPr>
    </w:p>
    <w:p w:rsidR="00FD726A" w:rsidRDefault="00B25D66" w:rsidP="00C6501C">
      <w:pPr>
        <w:pStyle w:val="Ttulo4"/>
        <w:numPr>
          <w:ilvl w:val="2"/>
          <w:numId w:val="6"/>
        </w:numPr>
        <w:tabs>
          <w:tab w:val="left" w:pos="2427"/>
          <w:tab w:val="left" w:pos="2428"/>
        </w:tabs>
        <w:ind w:hanging="721"/>
        <w:rPr>
          <w:rFonts w:ascii="Arial" w:hAnsi="Arial"/>
        </w:rPr>
      </w:pPr>
      <w:bookmarkStart w:id="24" w:name="_TOC_250021"/>
      <w:r>
        <w:rPr>
          <w:rFonts w:ascii="Arial" w:hAnsi="Arial"/>
        </w:rPr>
        <w:t>Modelo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Lógico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da Base</w:t>
      </w:r>
      <w:r>
        <w:rPr>
          <w:rFonts w:ascii="Arial" w:hAnsi="Arial"/>
          <w:spacing w:val="-5"/>
        </w:rPr>
        <w:t xml:space="preserve"> </w:t>
      </w:r>
      <w:bookmarkEnd w:id="24"/>
      <w:r>
        <w:rPr>
          <w:rFonts w:ascii="Arial" w:hAnsi="Arial"/>
        </w:rPr>
        <w:t>de Dados</w:t>
      </w:r>
    </w:p>
    <w:p w:rsidR="00FD726A" w:rsidRDefault="00B25D66">
      <w:pPr>
        <w:pStyle w:val="Corpodetexto"/>
        <w:spacing w:before="122"/>
        <w:ind w:left="2364" w:right="545"/>
        <w:jc w:val="both"/>
      </w:pPr>
      <w:r>
        <w:t>Neste item deve ser apresentado o modelo lógico da base de dados, que pode ser o</w:t>
      </w:r>
      <w:r>
        <w:rPr>
          <w:spacing w:val="1"/>
        </w:rPr>
        <w:t xml:space="preserve"> </w:t>
      </w:r>
      <w:r>
        <w:t>modelo entidade-relacionamento ou objeto da base de dados. No caso do modelo</w:t>
      </w:r>
      <w:r>
        <w:rPr>
          <w:spacing w:val="1"/>
        </w:rPr>
        <w:t xml:space="preserve"> </w:t>
      </w:r>
      <w:r>
        <w:t>entidade-relacionamento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lógico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passar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normalização.</w:t>
      </w:r>
    </w:p>
    <w:p w:rsidR="00FD726A" w:rsidRDefault="00B25D66">
      <w:pPr>
        <w:pStyle w:val="Corpodetexto"/>
        <w:spacing w:before="121"/>
        <w:ind w:left="2364" w:right="549"/>
        <w:jc w:val="both"/>
      </w:pPr>
      <w:r>
        <w:t>Como base para geração do modelo lógico pode-se utilizar o diagrama de classes.</w:t>
      </w:r>
      <w:r>
        <w:rPr>
          <w:spacing w:val="1"/>
        </w:rPr>
        <w:t xml:space="preserve"> </w:t>
      </w:r>
      <w:r>
        <w:t>Geralmente ferramentas CASE geram automaticamente o modelo lógico da base de</w:t>
      </w:r>
      <w:r>
        <w:rPr>
          <w:spacing w:val="1"/>
        </w:rPr>
        <w:t xml:space="preserve"> </w:t>
      </w:r>
      <w:r>
        <w:t>dados a</w:t>
      </w:r>
      <w:r>
        <w:rPr>
          <w:spacing w:val="-1"/>
        </w:rPr>
        <w:t xml:space="preserve"> </w:t>
      </w:r>
      <w:r>
        <w:t>partir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classes.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19"/>
        </w:rPr>
      </w:pPr>
    </w:p>
    <w:p w:rsidR="00FD726A" w:rsidRDefault="00B25D66" w:rsidP="00C6501C">
      <w:pPr>
        <w:pStyle w:val="Ttulo4"/>
        <w:numPr>
          <w:ilvl w:val="2"/>
          <w:numId w:val="6"/>
        </w:numPr>
        <w:tabs>
          <w:tab w:val="left" w:pos="2427"/>
          <w:tab w:val="left" w:pos="2428"/>
        </w:tabs>
        <w:ind w:hanging="721"/>
        <w:rPr>
          <w:rFonts w:ascii="Arial" w:hAnsi="Arial"/>
        </w:rPr>
      </w:pPr>
      <w:bookmarkStart w:id="25" w:name="_TOC_250020"/>
      <w:r>
        <w:rPr>
          <w:rFonts w:ascii="Arial" w:hAnsi="Arial"/>
        </w:rPr>
        <w:t>Criação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Física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do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Modelo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 xml:space="preserve"> </w:t>
      </w:r>
      <w:bookmarkEnd w:id="25"/>
      <w:r>
        <w:rPr>
          <w:rFonts w:ascii="Arial" w:hAnsi="Arial"/>
        </w:rPr>
        <w:t>Dados</w:t>
      </w:r>
    </w:p>
    <w:p w:rsidR="00FD726A" w:rsidRDefault="00B25D66">
      <w:pPr>
        <w:pStyle w:val="Corpodetexto"/>
        <w:spacing w:before="116"/>
        <w:ind w:left="2364" w:right="548"/>
        <w:jc w:val="both"/>
      </w:pPr>
      <w:r>
        <w:t>Neste item deve ser realizada a criação física do banco de dados, ou seja, a criação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i/>
        </w:rPr>
        <w:t>scripts</w:t>
      </w:r>
      <w:r>
        <w:t>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10"/>
        <w:rPr>
          <w:sz w:val="18"/>
        </w:rPr>
      </w:pPr>
    </w:p>
    <w:p w:rsidR="00FD726A" w:rsidRDefault="00B25D66" w:rsidP="00C6501C">
      <w:pPr>
        <w:pStyle w:val="Ttulo4"/>
        <w:numPr>
          <w:ilvl w:val="2"/>
          <w:numId w:val="6"/>
        </w:numPr>
        <w:tabs>
          <w:tab w:val="left" w:pos="2427"/>
          <w:tab w:val="left" w:pos="2428"/>
        </w:tabs>
        <w:spacing w:before="1"/>
        <w:ind w:hanging="721"/>
        <w:rPr>
          <w:rFonts w:ascii="Arial" w:hAnsi="Arial"/>
        </w:rPr>
      </w:pPr>
      <w:bookmarkStart w:id="26" w:name="_TOC_250019"/>
      <w:r>
        <w:rPr>
          <w:rFonts w:ascii="Arial" w:hAnsi="Arial"/>
        </w:rPr>
        <w:t>Dicionário de</w:t>
      </w:r>
      <w:r>
        <w:rPr>
          <w:rFonts w:ascii="Arial" w:hAnsi="Arial"/>
          <w:spacing w:val="-3"/>
        </w:rPr>
        <w:t xml:space="preserve"> </w:t>
      </w:r>
      <w:bookmarkEnd w:id="26"/>
      <w:r>
        <w:rPr>
          <w:rFonts w:ascii="Arial" w:hAnsi="Arial"/>
        </w:rPr>
        <w:t>Dados</w:t>
      </w:r>
    </w:p>
    <w:p w:rsidR="00FD726A" w:rsidRDefault="00B25D66">
      <w:pPr>
        <w:pStyle w:val="Corpodetexto"/>
        <w:spacing w:before="121"/>
        <w:ind w:left="2364" w:right="553"/>
        <w:jc w:val="both"/>
      </w:pPr>
      <w:r>
        <w:t>Neste item deve ser criado o dicionário de dados do banco de dados, com o obejtivo</w:t>
      </w:r>
      <w:r>
        <w:rPr>
          <w:spacing w:val="-47"/>
        </w:rPr>
        <w:t xml:space="preserve"> </w:t>
      </w:r>
      <w:r>
        <w:rPr>
          <w:spacing w:val="-1"/>
        </w:rPr>
        <w:t>de documentar</w:t>
      </w:r>
      <w:r>
        <w:rPr>
          <w:spacing w:val="-2"/>
        </w:rPr>
        <w:t xml:space="preserve"> </w:t>
      </w:r>
      <w:r>
        <w:rPr>
          <w:spacing w:val="-1"/>
        </w:rPr>
        <w:t>todas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tabelas,</w:t>
      </w:r>
      <w:r>
        <w:t xml:space="preserve"> atributos,</w:t>
      </w:r>
      <w:r>
        <w:rPr>
          <w:spacing w:val="3"/>
        </w:rPr>
        <w:t xml:space="preserve"> </w:t>
      </w:r>
      <w:r>
        <w:rPr>
          <w:i/>
        </w:rPr>
        <w:t>stored</w:t>
      </w:r>
      <w:r>
        <w:rPr>
          <w:i/>
          <w:spacing w:val="-2"/>
        </w:rPr>
        <w:t xml:space="preserve"> </w:t>
      </w:r>
      <w:r>
        <w:rPr>
          <w:i/>
        </w:rPr>
        <w:t>procedures</w:t>
      </w:r>
      <w:r>
        <w:rPr>
          <w:i/>
          <w:spacing w:val="-24"/>
        </w:rPr>
        <w:t xml:space="preserve"> </w:t>
      </w:r>
      <w:r>
        <w:rPr>
          <w:rFonts w:ascii="Arial MT" w:hAnsi="Arial MT"/>
          <w:color w:val="0000FF"/>
          <w:vertAlign w:val="superscript"/>
        </w:rPr>
        <w:t>G</w:t>
      </w:r>
      <w:r>
        <w:t>.</w:t>
      </w:r>
    </w:p>
    <w:p w:rsidR="00FD726A" w:rsidRDefault="00FD726A">
      <w:pPr>
        <w:pStyle w:val="Corpodetexto"/>
        <w:rPr>
          <w:sz w:val="24"/>
        </w:rPr>
      </w:pPr>
    </w:p>
    <w:p w:rsidR="00FD726A" w:rsidRDefault="00FD726A">
      <w:pPr>
        <w:pStyle w:val="Corpodetexto"/>
        <w:rPr>
          <w:sz w:val="24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spacing w:before="168"/>
        <w:ind w:left="1347" w:hanging="721"/>
      </w:pPr>
      <w:bookmarkStart w:id="27" w:name="_TOC_250018"/>
      <w:r>
        <w:t>Ambiente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27"/>
      <w:r>
        <w:t>Desenvolvimento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FD726A" w:rsidRDefault="00B25D66">
      <w:pPr>
        <w:pStyle w:val="Corpodetexto"/>
        <w:ind w:left="987" w:right="543"/>
        <w:jc w:val="both"/>
      </w:pPr>
      <w:r>
        <w:t>Neste item devem ser apresentados os softwares de desenvolvimento (linguagem de programação,</w:t>
      </w:r>
      <w:r>
        <w:rPr>
          <w:spacing w:val="1"/>
        </w:rPr>
        <w:t xml:space="preserve"> </w:t>
      </w:r>
      <w:r>
        <w:t>banco de dados, ferramentas, etc.), equipamentos de hardware e redes que sejam essenciais para o</w:t>
      </w:r>
      <w:r>
        <w:rPr>
          <w:spacing w:val="1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8"/>
        </w:tabs>
        <w:ind w:left="1347" w:hanging="721"/>
      </w:pPr>
      <w:bookmarkStart w:id="28" w:name="_TOC_250017"/>
      <w:r>
        <w:t>Sistemas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componentes</w:t>
      </w:r>
      <w:r>
        <w:rPr>
          <w:spacing w:val="-4"/>
        </w:rPr>
        <w:t xml:space="preserve"> </w:t>
      </w:r>
      <w:r>
        <w:t>externos</w:t>
      </w:r>
      <w:r>
        <w:rPr>
          <w:spacing w:val="-4"/>
        </w:rPr>
        <w:t xml:space="preserve"> </w:t>
      </w:r>
      <w:bookmarkEnd w:id="28"/>
      <w:r>
        <w:t>utilizados</w:t>
      </w:r>
    </w:p>
    <w:p w:rsidR="00FD726A" w:rsidRDefault="00FD726A">
      <w:pPr>
        <w:pStyle w:val="Corpodetexto"/>
        <w:spacing w:before="8"/>
        <w:rPr>
          <w:rFonts w:ascii="Arial"/>
          <w:b/>
          <w:sz w:val="31"/>
        </w:rPr>
      </w:pPr>
    </w:p>
    <w:p w:rsidR="00FD726A" w:rsidRDefault="00B25D66">
      <w:pPr>
        <w:pStyle w:val="Corpodetexto"/>
        <w:spacing w:line="237" w:lineRule="auto"/>
        <w:ind w:left="987" w:right="550"/>
        <w:jc w:val="both"/>
      </w:pPr>
      <w:r>
        <w:t>Neste item devem ser descritos os sistemas e componentes externos que serão utilizados no sistema.</w:t>
      </w:r>
      <w:r>
        <w:rPr>
          <w:spacing w:val="1"/>
        </w:rPr>
        <w:t xml:space="preserve"> </w:t>
      </w:r>
      <w:r>
        <w:t>Por exemplo, sistemas que serão integrados ao sistema desenvolvido, componentes comprados ou</w:t>
      </w:r>
      <w:r>
        <w:rPr>
          <w:spacing w:val="1"/>
        </w:rPr>
        <w:t xml:space="preserve"> </w:t>
      </w:r>
      <w:r>
        <w:t>livre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sendo</w:t>
      </w:r>
      <w:r>
        <w:rPr>
          <w:spacing w:val="-3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facilitar ou complementar</w:t>
      </w:r>
      <w:r>
        <w:rPr>
          <w:spacing w:val="6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desenvolvimento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sistema.</w:t>
      </w:r>
    </w:p>
    <w:p w:rsidR="00FD726A" w:rsidRDefault="00FD726A">
      <w:pPr>
        <w:spacing w:line="237" w:lineRule="auto"/>
        <w:jc w:val="both"/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8"/>
        </w:tabs>
        <w:ind w:left="627" w:hanging="361"/>
      </w:pPr>
      <w:bookmarkStart w:id="29" w:name="_TOC_250016"/>
      <w:bookmarkEnd w:id="29"/>
      <w:r>
        <w:lastRenderedPageBreak/>
        <w:t>Implementação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DA3C9A" w:rsidRDefault="00DA3C9A">
      <w:pPr>
        <w:pStyle w:val="Corpodetexto"/>
        <w:ind w:left="987" w:right="550"/>
        <w:jc w:val="both"/>
      </w:pPr>
      <w:r w:rsidRPr="00DA3C9A">
        <w:t xml:space="preserve">Este capítulo tem como objetivo a implementação das classes em termos de componentes, ou seja,  A implementação do sistema VetTrack foi realizada com base nas definições estabelecidas nas fases de análise e design, utilizando os conceitos de programação orientada a objetos e boas práticas de desenvolvimento de software. </w:t>
      </w:r>
    </w:p>
    <w:p w:rsidR="00DA3C9A" w:rsidRDefault="00DA3C9A" w:rsidP="00DA3C9A">
      <w:pPr>
        <w:pStyle w:val="Corpodetexto"/>
        <w:ind w:left="987" w:right="550"/>
        <w:jc w:val="both"/>
      </w:pPr>
    </w:p>
    <w:p w:rsidR="00315D58" w:rsidRPr="00315D58" w:rsidRDefault="00315D58" w:rsidP="00315D58">
      <w:pPr>
        <w:spacing w:line="235" w:lineRule="auto"/>
        <w:ind w:left="360"/>
        <w:rPr>
          <w:b/>
          <w:bCs/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>Linguagens e Tecnologias Utilizadas</w:t>
      </w:r>
      <w:r w:rsidRPr="00315D58">
        <w:rPr>
          <w:b/>
          <w:bCs/>
          <w:sz w:val="24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3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Frontend</w:t>
      </w:r>
      <w:r w:rsidRPr="00315D58">
        <w:rPr>
          <w:sz w:val="20"/>
          <w:szCs w:val="20"/>
        </w:rPr>
        <w:t>: React.js, com suporte a componentes reutilizáveis e estilização CSS modular.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4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Backend</w:t>
      </w:r>
      <w:r w:rsidRPr="00315D58">
        <w:rPr>
          <w:sz w:val="20"/>
          <w:szCs w:val="20"/>
        </w:rPr>
        <w:t>: Node.js, utilizando o framework Express.js para criar APIs RESTful e aplicar as regras de negócio.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5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Banco de Dados</w:t>
      </w:r>
      <w:r w:rsidRPr="00315D58">
        <w:rPr>
          <w:sz w:val="20"/>
          <w:szCs w:val="20"/>
        </w:rPr>
        <w:t>: PostgreSQL, com stored procedures e triggers para automação de processos críticos.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6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Assistente Virtual</w:t>
      </w:r>
      <w:r w:rsidRPr="00315D58">
        <w:rPr>
          <w:sz w:val="20"/>
          <w:szCs w:val="20"/>
        </w:rPr>
        <w:t>: Implementado em Python, integrando um modelo de reconhecimento de voz baseado em bibliotecas como SpeechRecognition.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rPr>
          <w:b/>
          <w:bCs/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 xml:space="preserve">       Estrutura de Implementação</w:t>
      </w:r>
      <w:r w:rsidRPr="00315D58">
        <w:rPr>
          <w:b/>
          <w:bCs/>
          <w:sz w:val="24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ind w:left="720"/>
        <w:rPr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>Frontend</w:t>
      </w:r>
      <w:r w:rsidRPr="00315D58">
        <w:rPr>
          <w:sz w:val="24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7"/>
        </w:numPr>
        <w:tabs>
          <w:tab w:val="clear" w:pos="720"/>
          <w:tab w:val="num" w:pos="1440"/>
        </w:tabs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Os componentes foram organizados em uma estrutura modular: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8"/>
        </w:numPr>
        <w:tabs>
          <w:tab w:val="num" w:pos="1440"/>
        </w:tabs>
        <w:spacing w:line="235" w:lineRule="auto"/>
        <w:ind w:left="180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components</w:t>
      </w:r>
      <w:r w:rsidRPr="00315D58">
        <w:rPr>
          <w:sz w:val="20"/>
          <w:szCs w:val="20"/>
        </w:rPr>
        <w:t>: Contém os componentes reutilizáveis como formulários, botões e cabeçalhos.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29"/>
        </w:numPr>
        <w:tabs>
          <w:tab w:val="num" w:pos="1440"/>
        </w:tabs>
        <w:spacing w:line="235" w:lineRule="auto"/>
        <w:ind w:left="180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pages</w:t>
      </w:r>
      <w:r w:rsidRPr="00315D58">
        <w:rPr>
          <w:sz w:val="20"/>
          <w:szCs w:val="20"/>
        </w:rPr>
        <w:t>: Abriga as páginas principais do sistema, como cadastro de pets, agendamento e relatórios.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0"/>
        </w:numPr>
        <w:tabs>
          <w:tab w:val="num" w:pos="1440"/>
        </w:tabs>
        <w:spacing w:line="235" w:lineRule="auto"/>
        <w:ind w:left="180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services</w:t>
      </w:r>
      <w:r w:rsidRPr="00315D58">
        <w:rPr>
          <w:sz w:val="20"/>
          <w:szCs w:val="20"/>
        </w:rPr>
        <w:t>: Inclui chamadas para APIs externas.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ind w:left="360"/>
        <w:rPr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>Backend</w:t>
      </w:r>
      <w:r w:rsidRPr="00315D58">
        <w:rPr>
          <w:sz w:val="24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1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A arquitetura segue a separação de responsabilidades: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2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routes</w:t>
      </w:r>
      <w:r w:rsidRPr="00315D58">
        <w:rPr>
          <w:sz w:val="20"/>
          <w:szCs w:val="20"/>
        </w:rPr>
        <w:t>: Define as rotas da API, como /pets, /tutors, /appointments.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3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controllers</w:t>
      </w:r>
      <w:r w:rsidRPr="00315D58">
        <w:rPr>
          <w:sz w:val="20"/>
          <w:szCs w:val="20"/>
        </w:rPr>
        <w:t>: Contém a lógica para manipulação de dados recebidos nas requisições.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4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models</w:t>
      </w:r>
      <w:r w:rsidRPr="00315D58">
        <w:rPr>
          <w:sz w:val="20"/>
          <w:szCs w:val="20"/>
        </w:rPr>
        <w:t>: Representa as entidades do sistema (Tutor, Pet, Encontro) e suas interações com o banco de dados.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5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Pasta middlewares</w:t>
      </w:r>
      <w:r w:rsidRPr="00315D58">
        <w:rPr>
          <w:sz w:val="20"/>
          <w:szCs w:val="20"/>
        </w:rPr>
        <w:t>: Inclui autenticação JWT e validação de entrada.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ind w:left="360"/>
        <w:rPr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>Banco de Dados</w:t>
      </w:r>
      <w:r w:rsidRPr="00315D58">
        <w:rPr>
          <w:sz w:val="24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6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O banco foi estruturado com tabelas normalizadas para tutores, pets, encontros e usuários.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7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Foram criadas stored procedures para operações comuns, como: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8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sp_add_pet</w:t>
      </w:r>
      <w:r w:rsidRPr="00315D58">
        <w:rPr>
          <w:sz w:val="20"/>
          <w:szCs w:val="20"/>
        </w:rPr>
        <w:t>: Insere um novo pet e associa a um tutor.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39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sp_schedule_appointment</w:t>
      </w:r>
      <w:r w:rsidRPr="00315D58">
        <w:rPr>
          <w:sz w:val="20"/>
          <w:szCs w:val="20"/>
        </w:rPr>
        <w:t>: Cria um novo encontro e atualiza a agenda do veterinário.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ind w:left="360"/>
        <w:rPr>
          <w:b/>
          <w:bCs/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  <w:lang w:val="pt-BR"/>
        </w:rPr>
        <w:t> </w:t>
      </w:r>
    </w:p>
    <w:p w:rsidR="00315D58" w:rsidRPr="00315D58" w:rsidRDefault="00315D58" w:rsidP="00315D58">
      <w:pPr>
        <w:spacing w:line="235" w:lineRule="auto"/>
        <w:ind w:left="360"/>
        <w:rPr>
          <w:b/>
          <w:bCs/>
          <w:sz w:val="24"/>
          <w:szCs w:val="20"/>
          <w:lang w:val="pt-BR"/>
        </w:rPr>
      </w:pPr>
      <w:r w:rsidRPr="00315D58">
        <w:rPr>
          <w:b/>
          <w:bCs/>
          <w:sz w:val="24"/>
          <w:szCs w:val="20"/>
        </w:rPr>
        <w:t>Boas Práticas Adotadas</w:t>
      </w:r>
      <w:r w:rsidRPr="00315D58">
        <w:rPr>
          <w:b/>
          <w:bCs/>
          <w:sz w:val="24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0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Cabeçalhos de Funções</w:t>
      </w:r>
      <w:r w:rsidRPr="00315D58">
        <w:rPr>
          <w:sz w:val="20"/>
          <w:szCs w:val="20"/>
        </w:rPr>
        <w:t>: Cada função ou método implementado possui um cabeçalho contendo: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1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Descrição: Propósito da função.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2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Autor: Nome do desenvolvedor.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3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Data de criação: Data inicial da implementação.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4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Comentários no Código</w:t>
      </w:r>
      <w:r w:rsidRPr="00315D58">
        <w:rPr>
          <w:sz w:val="20"/>
          <w:szCs w:val="20"/>
        </w:rPr>
        <w:t>: Foram adicionados comentários explicativos para cada bloco de lógica relevante.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5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Padronização de Código</w:t>
      </w:r>
      <w:r w:rsidRPr="00315D58">
        <w:rPr>
          <w:sz w:val="20"/>
          <w:szCs w:val="20"/>
        </w:rPr>
        <w:t>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6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Convenção de nomes: camelCase para variáveis e funções, PascalCase para classes.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7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Organização dos arquivos por responsabilidade.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8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Tratamento de Erros</w:t>
      </w:r>
      <w:r w:rsidRPr="00315D58">
        <w:rPr>
          <w:sz w:val="20"/>
          <w:szCs w:val="20"/>
        </w:rPr>
        <w:t>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49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Utilização de blocos try/catch para capturar erros e retornar respostas consistentes para a interface.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0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Logs detalhados para rastreamento de erros no backend.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1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Padrões de Projeto Utilizados</w:t>
      </w:r>
      <w:r w:rsidRPr="00315D58">
        <w:rPr>
          <w:sz w:val="20"/>
          <w:szCs w:val="20"/>
        </w:rPr>
        <w:t>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2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Repository Pattern</w:t>
      </w:r>
      <w:r w:rsidRPr="00315D58">
        <w:rPr>
          <w:sz w:val="20"/>
          <w:szCs w:val="20"/>
        </w:rPr>
        <w:t>: Para abstrair a camada de acesso ao banco de dados.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3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Singleton</w:t>
      </w:r>
      <w:r w:rsidRPr="00315D58">
        <w:rPr>
          <w:sz w:val="20"/>
          <w:szCs w:val="20"/>
        </w:rPr>
        <w:t>: Garantir que o banco de dados tenha uma única instância ativa.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4"/>
        </w:numPr>
        <w:tabs>
          <w:tab w:val="clear" w:pos="720"/>
          <w:tab w:val="num" w:pos="1080"/>
        </w:tabs>
        <w:spacing w:line="235" w:lineRule="auto"/>
        <w:ind w:left="1080"/>
        <w:rPr>
          <w:sz w:val="20"/>
          <w:szCs w:val="20"/>
          <w:lang w:val="pt-BR"/>
        </w:rPr>
      </w:pPr>
      <w:r w:rsidRPr="00315D58">
        <w:rPr>
          <w:b/>
          <w:bCs/>
          <w:sz w:val="20"/>
          <w:szCs w:val="20"/>
        </w:rPr>
        <w:t>Otimização do Código</w:t>
      </w:r>
      <w:r w:rsidRPr="00315D58">
        <w:rPr>
          <w:sz w:val="20"/>
          <w:szCs w:val="20"/>
        </w:rPr>
        <w:t>: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5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Consulta com índices no banco de dados para melhorar a performance de busca.</w:t>
      </w:r>
      <w:r w:rsidRPr="00315D58">
        <w:rPr>
          <w:sz w:val="20"/>
          <w:szCs w:val="20"/>
          <w:lang w:val="pt-BR"/>
        </w:rPr>
        <w:t> </w:t>
      </w:r>
    </w:p>
    <w:p w:rsidR="00315D58" w:rsidRPr="00315D58" w:rsidRDefault="00315D58" w:rsidP="00C6501C">
      <w:pPr>
        <w:numPr>
          <w:ilvl w:val="0"/>
          <w:numId w:val="56"/>
        </w:numPr>
        <w:spacing w:line="235" w:lineRule="auto"/>
        <w:ind w:left="1440"/>
        <w:rPr>
          <w:sz w:val="20"/>
          <w:szCs w:val="20"/>
          <w:lang w:val="pt-BR"/>
        </w:rPr>
      </w:pPr>
      <w:r w:rsidRPr="00315D58">
        <w:rPr>
          <w:sz w:val="20"/>
          <w:szCs w:val="20"/>
        </w:rPr>
        <w:t>Algoritmos eficientes para validações de dados e cálculos.</w:t>
      </w:r>
    </w:p>
    <w:p w:rsidR="00FD726A" w:rsidRDefault="00FD726A">
      <w:pPr>
        <w:spacing w:line="235" w:lineRule="auto"/>
        <w:rPr>
          <w:sz w:val="20"/>
        </w:rPr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7"/>
        </w:tabs>
      </w:pPr>
      <w:bookmarkStart w:id="30" w:name="_TOC_250015"/>
      <w:bookmarkEnd w:id="30"/>
      <w:r>
        <w:lastRenderedPageBreak/>
        <w:t>Testes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FD726A" w:rsidRDefault="00484587">
      <w:pPr>
        <w:pStyle w:val="Corpodetexto"/>
        <w:ind w:left="987" w:right="548"/>
        <w:jc w:val="both"/>
      </w:pPr>
      <w:r>
        <w:rPr>
          <w:rStyle w:val="normaltextrun"/>
          <w:color w:val="000000"/>
          <w:shd w:val="clear" w:color="auto" w:fill="FFFFFF"/>
        </w:rPr>
        <w:t>O processo de teste do sistema VetTrack foi planejado para identificar defeitos, validar a implementação dos requisitos e garantir a qualidade geral do software. Os testes cobriram funcionalidades essenciais, usabilidade, desempenho e segurança do sistema.</w:t>
      </w:r>
      <w:r>
        <w:rPr>
          <w:rStyle w:val="eop"/>
          <w:color w:val="000000"/>
          <w:shd w:val="clear" w:color="auto" w:fill="FFFFFF"/>
        </w:rPr>
        <w:t> 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7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31" w:name="_TOC_250014"/>
      <w:r>
        <w:t>Plano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31"/>
      <w:r>
        <w:t>Testes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484587" w:rsidRPr="00484587" w:rsidRDefault="00484587" w:rsidP="00C6501C">
      <w:pPr>
        <w:pStyle w:val="Corpodetexto"/>
        <w:numPr>
          <w:ilvl w:val="0"/>
          <w:numId w:val="57"/>
        </w:numPr>
        <w:tabs>
          <w:tab w:val="clear" w:pos="720"/>
          <w:tab w:val="num" w:pos="986"/>
        </w:tabs>
        <w:ind w:left="986"/>
        <w:rPr>
          <w:lang w:val="pt-BR"/>
        </w:rPr>
      </w:pPr>
      <w:r w:rsidRPr="00484587">
        <w:rPr>
          <w:b/>
          <w:bCs/>
        </w:rPr>
        <w:t>Objetivos do Teste</w:t>
      </w:r>
      <w:r w:rsidRPr="00484587">
        <w:t>: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58"/>
        </w:numPr>
        <w:tabs>
          <w:tab w:val="num" w:pos="986"/>
        </w:tabs>
        <w:ind w:left="1346"/>
        <w:rPr>
          <w:lang w:val="pt-BR"/>
        </w:rPr>
      </w:pPr>
      <w:r w:rsidRPr="00484587">
        <w:t>Garantir que os requisitos funcionais e não funcionais sejam atendidos.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59"/>
        </w:numPr>
        <w:tabs>
          <w:tab w:val="num" w:pos="986"/>
        </w:tabs>
        <w:ind w:left="1346"/>
        <w:rPr>
          <w:lang w:val="pt-BR"/>
        </w:rPr>
      </w:pPr>
      <w:r w:rsidRPr="00484587">
        <w:t>Verificar se o sistema é intuitivo e responsivo.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0"/>
        </w:numPr>
        <w:tabs>
          <w:tab w:val="num" w:pos="986"/>
        </w:tabs>
        <w:ind w:left="1346"/>
        <w:rPr>
          <w:lang w:val="pt-BR"/>
        </w:rPr>
      </w:pPr>
      <w:r w:rsidRPr="00484587">
        <w:t>Assegurar o desempenho sob cargas esperadas e a segurança dos dados.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1"/>
        </w:numPr>
        <w:tabs>
          <w:tab w:val="clear" w:pos="720"/>
          <w:tab w:val="num" w:pos="986"/>
        </w:tabs>
        <w:ind w:left="986"/>
        <w:rPr>
          <w:lang w:val="pt-BR"/>
        </w:rPr>
      </w:pPr>
      <w:r w:rsidRPr="00484587">
        <w:rPr>
          <w:b/>
          <w:bCs/>
        </w:rPr>
        <w:t>Tipos de Testes Realizados</w:t>
      </w:r>
      <w:r w:rsidRPr="00484587">
        <w:t>: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2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Teste de Funcionalidade</w:t>
      </w:r>
      <w:r w:rsidRPr="00484587">
        <w:t>: Validar operações como cadastro de pets, agendamento de encontros e geração de relatórios.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3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Teste de Usabilidade</w:t>
      </w:r>
      <w:r w:rsidRPr="00484587">
        <w:t>: Avaliar a facilidade de uso da interface.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4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Teste de Desempenho</w:t>
      </w:r>
      <w:r w:rsidRPr="00484587">
        <w:t>: Verificar a capacidade do sistema em processar múltiplas requisições simultâneas.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5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Teste de Segurança</w:t>
      </w:r>
      <w:r w:rsidRPr="00484587">
        <w:t>: Garantir a proteção de dados sensíveis, como senhas e informações de usuários.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6"/>
        </w:numPr>
        <w:tabs>
          <w:tab w:val="clear" w:pos="720"/>
          <w:tab w:val="num" w:pos="986"/>
        </w:tabs>
        <w:ind w:left="986"/>
        <w:rPr>
          <w:lang w:val="pt-BR"/>
        </w:rPr>
      </w:pPr>
      <w:r w:rsidRPr="00484587">
        <w:rPr>
          <w:b/>
          <w:bCs/>
        </w:rPr>
        <w:t>Ferramentas Utilizadas</w:t>
      </w:r>
      <w:r w:rsidRPr="00484587">
        <w:t>: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7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Frontend</w:t>
      </w:r>
      <w:r w:rsidRPr="00484587">
        <w:t>: Cypress para testes end-to-end.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8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Backend</w:t>
      </w:r>
      <w:r w:rsidRPr="00484587">
        <w:t>: Jest para testes unitários e de integração.</w:t>
      </w:r>
      <w:r w:rsidRPr="00484587">
        <w:rPr>
          <w:lang w:val="pt-BR"/>
        </w:rPr>
        <w:t> </w:t>
      </w:r>
    </w:p>
    <w:p w:rsidR="00484587" w:rsidRPr="00484587" w:rsidRDefault="00484587" w:rsidP="00C6501C">
      <w:pPr>
        <w:pStyle w:val="Corpodetexto"/>
        <w:numPr>
          <w:ilvl w:val="0"/>
          <w:numId w:val="69"/>
        </w:numPr>
        <w:tabs>
          <w:tab w:val="num" w:pos="986"/>
        </w:tabs>
        <w:ind w:left="1346"/>
        <w:rPr>
          <w:lang w:val="pt-BR"/>
        </w:rPr>
      </w:pPr>
      <w:r w:rsidRPr="00484587">
        <w:rPr>
          <w:b/>
          <w:bCs/>
        </w:rPr>
        <w:t>Banco de Dados</w:t>
      </w:r>
      <w:r w:rsidRPr="00484587">
        <w:t>: pgTAP para testes em PostgreSQL.</w:t>
      </w: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rPr>
          <w:sz w:val="22"/>
        </w:rPr>
      </w:pPr>
    </w:p>
    <w:p w:rsidR="00FD726A" w:rsidRDefault="00FD726A">
      <w:pPr>
        <w:pStyle w:val="Corpodetexto"/>
        <w:spacing w:before="8"/>
        <w:rPr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347"/>
          <w:tab w:val="left" w:pos="1348"/>
        </w:tabs>
        <w:ind w:left="1347" w:hanging="721"/>
      </w:pPr>
      <w:bookmarkStart w:id="32" w:name="_TOC_250013"/>
      <w:r>
        <w:t>Execução</w:t>
      </w:r>
      <w:r>
        <w:rPr>
          <w:spacing w:val="-1"/>
        </w:rPr>
        <w:t xml:space="preserve"> </w:t>
      </w:r>
      <w:r>
        <w:t>do Plano de</w:t>
      </w:r>
      <w:r>
        <w:rPr>
          <w:spacing w:val="-5"/>
        </w:rPr>
        <w:t xml:space="preserve"> </w:t>
      </w:r>
      <w:bookmarkEnd w:id="32"/>
      <w:r>
        <w:t>Testes</w:t>
      </w:r>
    </w:p>
    <w:p w:rsidR="00FD726A" w:rsidRDefault="00FD726A">
      <w:pPr>
        <w:pStyle w:val="Corpodetexto"/>
        <w:spacing w:before="1"/>
        <w:rPr>
          <w:rFonts w:ascii="Arial"/>
          <w:b/>
          <w:sz w:val="31"/>
        </w:rPr>
      </w:pPr>
    </w:p>
    <w:p w:rsidR="00484587" w:rsidRPr="00484587" w:rsidRDefault="00484587" w:rsidP="004845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18"/>
        </w:rPr>
      </w:pPr>
      <w:r>
        <w:rPr>
          <w:sz w:val="22"/>
        </w:rPr>
        <w:t xml:space="preserve">       </w:t>
      </w:r>
      <w:r>
        <w:rPr>
          <w:b/>
          <w:bCs/>
          <w:sz w:val="20"/>
          <w:szCs w:val="19"/>
          <w:lang w:val="pt-PT"/>
        </w:rPr>
        <w:t xml:space="preserve">1. </w:t>
      </w:r>
      <w:r w:rsidRPr="00484587">
        <w:rPr>
          <w:b/>
          <w:bCs/>
          <w:sz w:val="20"/>
          <w:szCs w:val="19"/>
          <w:lang w:val="pt-PT"/>
        </w:rPr>
        <w:t>Teste de Funcionalidade</w:t>
      </w:r>
      <w:r w:rsidRPr="00484587">
        <w:rPr>
          <w:sz w:val="20"/>
          <w:szCs w:val="19"/>
        </w:rPr>
        <w:t> 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2865"/>
        <w:gridCol w:w="2745"/>
        <w:gridCol w:w="1425"/>
      </w:tblGrid>
      <w:tr w:rsidR="00484587" w:rsidRPr="00484587" w:rsidTr="00484587">
        <w:trPr>
          <w:trHeight w:val="30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jc w:val="center"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b/>
                <w:bCs/>
                <w:lang w:eastAsia="pt-BR"/>
              </w:rPr>
              <w:t>Caso de Teste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jc w:val="center"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b/>
                <w:bCs/>
                <w:lang w:eastAsia="pt-BR"/>
              </w:rPr>
              <w:t>Descrição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jc w:val="center"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b/>
                <w:bCs/>
                <w:lang w:eastAsia="pt-BR"/>
              </w:rPr>
              <w:t>Resultado Esperado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jc w:val="center"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b/>
                <w:bCs/>
                <w:lang w:eastAsia="pt-BR"/>
              </w:rPr>
              <w:t>Resultado Obtido</w:t>
            </w:r>
            <w:r w:rsidRPr="00484587">
              <w:rPr>
                <w:lang w:val="pt-BR" w:eastAsia="pt-BR"/>
              </w:rPr>
              <w:t> </w:t>
            </w:r>
          </w:p>
        </w:tc>
      </w:tr>
      <w:tr w:rsidR="00484587" w:rsidRPr="00484587" w:rsidTr="00484587">
        <w:trPr>
          <w:trHeight w:val="30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CT01 - Cadastro de Pet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Inserir dados válidos de um novo pet.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Pet cadastrado com sucesso.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>
              <w:rPr>
                <w:lang w:eastAsia="pt-BR"/>
              </w:rPr>
              <w:t xml:space="preserve">    </w:t>
            </w:r>
            <w:r w:rsidRPr="00484587">
              <w:rPr>
                <w:lang w:eastAsia="pt-BR"/>
              </w:rPr>
              <w:t>Passou.</w:t>
            </w:r>
            <w:r w:rsidRPr="00484587">
              <w:rPr>
                <w:lang w:val="pt-BR" w:eastAsia="pt-BR"/>
              </w:rPr>
              <w:t> </w:t>
            </w:r>
          </w:p>
        </w:tc>
      </w:tr>
      <w:tr w:rsidR="00484587" w:rsidRPr="00484587" w:rsidTr="00484587">
        <w:trPr>
          <w:trHeight w:val="30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CT02 - Agendamento de Encontro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Agendar encontro com dados válidos.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Encontro registrado como pendente.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>
              <w:rPr>
                <w:lang w:eastAsia="pt-BR"/>
              </w:rPr>
              <w:t xml:space="preserve">    </w:t>
            </w:r>
            <w:r w:rsidRPr="00484587">
              <w:rPr>
                <w:lang w:eastAsia="pt-BR"/>
              </w:rPr>
              <w:t>Passou.</w:t>
            </w:r>
            <w:r w:rsidRPr="00484587">
              <w:rPr>
                <w:lang w:val="pt-BR" w:eastAsia="pt-BR"/>
              </w:rPr>
              <w:t> </w:t>
            </w:r>
          </w:p>
        </w:tc>
      </w:tr>
      <w:tr w:rsidR="00484587" w:rsidRPr="00484587" w:rsidTr="00484587">
        <w:trPr>
          <w:trHeight w:val="30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CT03 - Cadastro de Usuário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Inserir e-mail inválido.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 w:rsidRPr="00484587">
              <w:rPr>
                <w:lang w:eastAsia="pt-BR"/>
              </w:rPr>
              <w:t>Exibir mensagem de erro.</w:t>
            </w:r>
            <w:r w:rsidRPr="00484587">
              <w:rPr>
                <w:lang w:val="pt-BR" w:eastAsia="pt-BR"/>
              </w:rPr>
              <w:t> 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84587" w:rsidRPr="00484587" w:rsidRDefault="00484587" w:rsidP="00484587">
            <w:pPr>
              <w:widowControl/>
              <w:autoSpaceDE/>
              <w:autoSpaceDN/>
              <w:textAlignment w:val="baseline"/>
              <w:rPr>
                <w:sz w:val="24"/>
                <w:szCs w:val="24"/>
                <w:lang w:val="pt-BR" w:eastAsia="pt-BR"/>
              </w:rPr>
            </w:pPr>
            <w:r>
              <w:rPr>
                <w:lang w:eastAsia="pt-BR"/>
              </w:rPr>
              <w:t xml:space="preserve">    </w:t>
            </w:r>
            <w:r w:rsidRPr="00484587">
              <w:rPr>
                <w:lang w:eastAsia="pt-BR"/>
              </w:rPr>
              <w:t>Passou.</w:t>
            </w:r>
            <w:r w:rsidRPr="00484587">
              <w:rPr>
                <w:lang w:val="pt-BR" w:eastAsia="pt-BR"/>
              </w:rPr>
              <w:t> </w:t>
            </w:r>
          </w:p>
        </w:tc>
      </w:tr>
    </w:tbl>
    <w:p w:rsidR="00FD726A" w:rsidRDefault="00FD726A">
      <w:pPr>
        <w:rPr>
          <w:sz w:val="20"/>
        </w:rPr>
      </w:pPr>
    </w:p>
    <w:p w:rsidR="00484587" w:rsidRDefault="00484587" w:rsidP="00484587">
      <w:pPr>
        <w:rPr>
          <w:sz w:val="20"/>
        </w:rPr>
      </w:pPr>
    </w:p>
    <w:p w:rsidR="00484587" w:rsidRPr="00484587" w:rsidRDefault="00484587" w:rsidP="00C6501C">
      <w:pPr>
        <w:pStyle w:val="PargrafodaLista"/>
        <w:numPr>
          <w:ilvl w:val="0"/>
          <w:numId w:val="57"/>
        </w:numPr>
        <w:rPr>
          <w:b/>
          <w:sz w:val="20"/>
          <w:lang w:val="pt-BR"/>
        </w:rPr>
      </w:pPr>
      <w:r w:rsidRPr="00484587">
        <w:rPr>
          <w:b/>
          <w:bCs/>
          <w:sz w:val="20"/>
        </w:rPr>
        <w:t>Teste de Usabilidade</w:t>
      </w:r>
      <w:r w:rsidRPr="00484587">
        <w:rPr>
          <w:b/>
          <w:sz w:val="20"/>
          <w:lang w:val="pt-BR"/>
        </w:rPr>
        <w:t> </w:t>
      </w:r>
    </w:p>
    <w:p w:rsidR="00484587" w:rsidRPr="00484587" w:rsidRDefault="00484587" w:rsidP="00C6501C">
      <w:pPr>
        <w:numPr>
          <w:ilvl w:val="0"/>
          <w:numId w:val="70"/>
        </w:numPr>
        <w:tabs>
          <w:tab w:val="clear" w:pos="720"/>
          <w:tab w:val="num" w:pos="1080"/>
        </w:tabs>
        <w:ind w:left="1080"/>
        <w:rPr>
          <w:sz w:val="20"/>
          <w:lang w:val="pt-BR"/>
        </w:rPr>
      </w:pPr>
      <w:r w:rsidRPr="00484587">
        <w:rPr>
          <w:b/>
          <w:bCs/>
          <w:sz w:val="20"/>
        </w:rPr>
        <w:t>Critérios Avaliados</w:t>
      </w:r>
      <w:r w:rsidRPr="00484587">
        <w:rPr>
          <w:sz w:val="20"/>
        </w:rPr>
        <w:t>:</w:t>
      </w:r>
      <w:r w:rsidRPr="00484587">
        <w:rPr>
          <w:sz w:val="20"/>
          <w:lang w:val="pt-BR"/>
        </w:rPr>
        <w:t> </w:t>
      </w:r>
    </w:p>
    <w:p w:rsidR="00484587" w:rsidRPr="00484587" w:rsidRDefault="00484587" w:rsidP="00C6501C">
      <w:pPr>
        <w:numPr>
          <w:ilvl w:val="0"/>
          <w:numId w:val="71"/>
        </w:numPr>
        <w:ind w:left="1440"/>
        <w:rPr>
          <w:sz w:val="20"/>
          <w:lang w:val="pt-BR"/>
        </w:rPr>
      </w:pPr>
      <w:r w:rsidRPr="00484587">
        <w:rPr>
          <w:sz w:val="20"/>
        </w:rPr>
        <w:t>Navegação intuitiva.</w:t>
      </w:r>
      <w:r w:rsidRPr="00484587">
        <w:rPr>
          <w:sz w:val="20"/>
          <w:lang w:val="pt-BR"/>
        </w:rPr>
        <w:t> </w:t>
      </w:r>
    </w:p>
    <w:p w:rsidR="00484587" w:rsidRPr="00484587" w:rsidRDefault="00484587" w:rsidP="00C6501C">
      <w:pPr>
        <w:numPr>
          <w:ilvl w:val="0"/>
          <w:numId w:val="72"/>
        </w:numPr>
        <w:ind w:left="1440"/>
        <w:rPr>
          <w:sz w:val="20"/>
          <w:lang w:val="pt-BR"/>
        </w:rPr>
      </w:pPr>
      <w:r w:rsidRPr="00484587">
        <w:rPr>
          <w:sz w:val="20"/>
        </w:rPr>
        <w:t>Tempos de resposta das telas abaixo de 2 segundos.</w:t>
      </w:r>
      <w:r w:rsidRPr="00484587">
        <w:rPr>
          <w:sz w:val="20"/>
          <w:lang w:val="pt-BR"/>
        </w:rPr>
        <w:t> </w:t>
      </w:r>
    </w:p>
    <w:p w:rsidR="00484587" w:rsidRPr="00484587" w:rsidRDefault="00484587" w:rsidP="00C6501C">
      <w:pPr>
        <w:numPr>
          <w:ilvl w:val="0"/>
          <w:numId w:val="73"/>
        </w:numPr>
        <w:ind w:left="1440"/>
        <w:rPr>
          <w:sz w:val="20"/>
          <w:lang w:val="pt-BR"/>
        </w:rPr>
      </w:pPr>
      <w:r w:rsidRPr="00484587">
        <w:rPr>
          <w:sz w:val="20"/>
        </w:rPr>
        <w:t>Consistência visual entre dispositivo (desktop).</w:t>
      </w:r>
      <w:r w:rsidRPr="00484587">
        <w:rPr>
          <w:sz w:val="20"/>
          <w:lang w:val="pt-BR"/>
        </w:rPr>
        <w:t> </w:t>
      </w:r>
    </w:p>
    <w:p w:rsidR="00484587" w:rsidRPr="00484587" w:rsidRDefault="00484587" w:rsidP="00C6501C">
      <w:pPr>
        <w:pStyle w:val="PargrafodaLista"/>
        <w:numPr>
          <w:ilvl w:val="0"/>
          <w:numId w:val="57"/>
        </w:numPr>
        <w:rPr>
          <w:b/>
          <w:sz w:val="20"/>
          <w:lang w:val="pt-BR"/>
        </w:rPr>
      </w:pPr>
      <w:r w:rsidRPr="00484587">
        <w:rPr>
          <w:b/>
          <w:bCs/>
          <w:sz w:val="20"/>
        </w:rPr>
        <w:t>Teste de Desempenho</w:t>
      </w:r>
      <w:r w:rsidRPr="00484587">
        <w:rPr>
          <w:b/>
          <w:sz w:val="20"/>
          <w:lang w:val="pt-BR"/>
        </w:rPr>
        <w:t> </w:t>
      </w:r>
    </w:p>
    <w:p w:rsidR="00484587" w:rsidRPr="00484587" w:rsidRDefault="00484587" w:rsidP="00C6501C">
      <w:pPr>
        <w:numPr>
          <w:ilvl w:val="0"/>
          <w:numId w:val="74"/>
        </w:numPr>
        <w:tabs>
          <w:tab w:val="clear" w:pos="720"/>
          <w:tab w:val="num" w:pos="1080"/>
        </w:tabs>
        <w:ind w:left="1080"/>
        <w:rPr>
          <w:sz w:val="20"/>
          <w:lang w:val="pt-BR"/>
        </w:rPr>
      </w:pPr>
      <w:r w:rsidRPr="00484587">
        <w:rPr>
          <w:sz w:val="20"/>
        </w:rPr>
        <w:t>Cenário: Testar o sistema com 100 usuários simultâneos realizando operações de cadastro e consultas.</w:t>
      </w:r>
      <w:r w:rsidRPr="00484587">
        <w:rPr>
          <w:sz w:val="20"/>
          <w:lang w:val="pt-BR"/>
        </w:rPr>
        <w:t> </w:t>
      </w:r>
    </w:p>
    <w:p w:rsidR="00484587" w:rsidRPr="00B30B8E" w:rsidRDefault="00484587" w:rsidP="00C6501C">
      <w:pPr>
        <w:numPr>
          <w:ilvl w:val="0"/>
          <w:numId w:val="75"/>
        </w:numPr>
        <w:tabs>
          <w:tab w:val="clear" w:pos="720"/>
          <w:tab w:val="num" w:pos="1080"/>
        </w:tabs>
        <w:ind w:left="1080"/>
        <w:rPr>
          <w:sz w:val="20"/>
          <w:lang w:val="pt-BR"/>
        </w:rPr>
      </w:pPr>
      <w:r w:rsidRPr="00484587">
        <w:rPr>
          <w:sz w:val="20"/>
        </w:rPr>
        <w:t>Ferramenta Utilizada: JMeter.</w:t>
      </w:r>
    </w:p>
    <w:p w:rsidR="00B30B8E" w:rsidRPr="00B30B8E" w:rsidRDefault="00B30B8E" w:rsidP="00C6501C">
      <w:pPr>
        <w:pStyle w:val="PargrafodaLista"/>
        <w:numPr>
          <w:ilvl w:val="0"/>
          <w:numId w:val="57"/>
        </w:numPr>
        <w:rPr>
          <w:b/>
          <w:sz w:val="20"/>
          <w:lang w:val="pt-BR"/>
        </w:rPr>
      </w:pPr>
      <w:r w:rsidRPr="00B30B8E">
        <w:rPr>
          <w:b/>
          <w:bCs/>
          <w:sz w:val="20"/>
        </w:rPr>
        <w:t>Teste de Segurança</w:t>
      </w:r>
      <w:r w:rsidRPr="00B30B8E">
        <w:rPr>
          <w:b/>
          <w:sz w:val="20"/>
          <w:lang w:val="pt-BR"/>
        </w:rPr>
        <w:t> </w:t>
      </w:r>
    </w:p>
    <w:p w:rsidR="00B30B8E" w:rsidRPr="00B30B8E" w:rsidRDefault="00B30B8E" w:rsidP="00C6501C">
      <w:pPr>
        <w:numPr>
          <w:ilvl w:val="0"/>
          <w:numId w:val="76"/>
        </w:numPr>
        <w:tabs>
          <w:tab w:val="num" w:pos="720"/>
        </w:tabs>
        <w:rPr>
          <w:sz w:val="20"/>
          <w:lang w:val="pt-BR"/>
        </w:rPr>
      </w:pPr>
      <w:r w:rsidRPr="00B30B8E">
        <w:rPr>
          <w:b/>
          <w:bCs/>
          <w:sz w:val="20"/>
        </w:rPr>
        <w:t>Cenário 1</w:t>
      </w:r>
      <w:r w:rsidRPr="00B30B8E">
        <w:rPr>
          <w:sz w:val="20"/>
        </w:rPr>
        <w:t>: Testar a vulnerabilidade a ataques de injeção SQL.</w:t>
      </w:r>
      <w:r w:rsidRPr="00B30B8E">
        <w:rPr>
          <w:sz w:val="20"/>
          <w:lang w:val="pt-BR"/>
        </w:rPr>
        <w:t> </w:t>
      </w:r>
    </w:p>
    <w:p w:rsidR="00B30B8E" w:rsidRPr="00B30B8E" w:rsidRDefault="00B30B8E" w:rsidP="00C6501C">
      <w:pPr>
        <w:numPr>
          <w:ilvl w:val="0"/>
          <w:numId w:val="77"/>
        </w:numPr>
        <w:tabs>
          <w:tab w:val="num" w:pos="720"/>
        </w:tabs>
        <w:rPr>
          <w:sz w:val="20"/>
          <w:lang w:val="pt-BR"/>
        </w:rPr>
      </w:pPr>
      <w:r w:rsidRPr="00B30B8E">
        <w:rPr>
          <w:b/>
          <w:bCs/>
          <w:sz w:val="20"/>
        </w:rPr>
        <w:t>Cenário 2</w:t>
      </w:r>
      <w:r w:rsidRPr="00B30B8E">
        <w:rPr>
          <w:sz w:val="20"/>
        </w:rPr>
        <w:t>: Testar a força da criptografia de senhas armazenadas.</w:t>
      </w:r>
      <w:r w:rsidRPr="00B30B8E">
        <w:rPr>
          <w:sz w:val="20"/>
          <w:lang w:val="pt-BR"/>
        </w:rPr>
        <w:t> </w:t>
      </w:r>
    </w:p>
    <w:p w:rsidR="00B30B8E" w:rsidRPr="00B30B8E" w:rsidRDefault="00B30B8E" w:rsidP="00B30B8E">
      <w:pPr>
        <w:rPr>
          <w:sz w:val="20"/>
          <w:lang w:val="pt-BR"/>
        </w:rPr>
      </w:pPr>
      <w:r w:rsidRPr="00B30B8E">
        <w:rPr>
          <w:sz w:val="20"/>
          <w:lang w:val="pt-BR"/>
        </w:rPr>
        <w:t> </w:t>
      </w:r>
    </w:p>
    <w:p w:rsidR="00B30B8E" w:rsidRPr="00484587" w:rsidRDefault="00B30B8E" w:rsidP="00B30B8E">
      <w:pPr>
        <w:rPr>
          <w:sz w:val="20"/>
          <w:lang w:val="pt-BR"/>
        </w:rPr>
      </w:pPr>
    </w:p>
    <w:p w:rsidR="00FD726A" w:rsidRPr="00B30B8E" w:rsidRDefault="00B25D66" w:rsidP="00C6501C">
      <w:pPr>
        <w:pStyle w:val="Ttulo2"/>
        <w:numPr>
          <w:ilvl w:val="0"/>
          <w:numId w:val="2"/>
        </w:numPr>
        <w:tabs>
          <w:tab w:val="left" w:pos="628"/>
        </w:tabs>
        <w:ind w:left="627" w:hanging="361"/>
      </w:pPr>
      <w:bookmarkStart w:id="33" w:name="_TOC_250012"/>
      <w:bookmarkEnd w:id="33"/>
      <w:r>
        <w:t>Implantação</w:t>
      </w:r>
    </w:p>
    <w:p w:rsidR="00FD726A" w:rsidRDefault="00FD726A">
      <w:pPr>
        <w:pStyle w:val="Corpodetexto"/>
        <w:rPr>
          <w:i/>
          <w:sz w:val="18"/>
        </w:rPr>
      </w:pPr>
    </w:p>
    <w:p w:rsidR="00FD726A" w:rsidRDefault="00FD726A">
      <w:pPr>
        <w:pStyle w:val="Corpodetexto"/>
        <w:spacing w:before="6"/>
        <w:rPr>
          <w:i/>
          <w:sz w:val="18"/>
        </w:rPr>
      </w:pPr>
    </w:p>
    <w:p w:rsidR="00FD726A" w:rsidRDefault="00B25D66" w:rsidP="00C6501C">
      <w:pPr>
        <w:pStyle w:val="Ttulo3"/>
        <w:numPr>
          <w:ilvl w:val="1"/>
          <w:numId w:val="2"/>
        </w:numPr>
        <w:tabs>
          <w:tab w:val="left" w:pos="1707"/>
          <w:tab w:val="left" w:pos="1708"/>
        </w:tabs>
        <w:ind w:left="1707" w:hanging="721"/>
      </w:pPr>
      <w:bookmarkStart w:id="34" w:name="_TOC_250010"/>
      <w:r>
        <w:t>Manual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34"/>
      <w:r>
        <w:t>Implantação</w:t>
      </w:r>
    </w:p>
    <w:p w:rsidR="00FD726A" w:rsidRPr="00B30B8E" w:rsidRDefault="00FD726A">
      <w:pPr>
        <w:pStyle w:val="Corpodetexto"/>
        <w:spacing w:before="6"/>
        <w:rPr>
          <w:rFonts w:ascii="Arial"/>
          <w:b/>
          <w:sz w:val="31"/>
          <w:lang w:val="pt-BR"/>
        </w:rPr>
      </w:pPr>
    </w:p>
    <w:p w:rsidR="00B30B8E" w:rsidRPr="00B30B8E" w:rsidRDefault="00B30B8E" w:rsidP="00C6501C">
      <w:pPr>
        <w:widowControl/>
        <w:numPr>
          <w:ilvl w:val="0"/>
          <w:numId w:val="78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Configuração do Ambiente de Servidor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79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Instalação do Node.js para execução do backend.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0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Configuração do PostgreSQL para armazenar os dados do sistema.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1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Configuração de variáveis de ambiente (e.g., credenciais de banco de dados, chaves de API).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2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Implementação do Backend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3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Deploy no servidor usando Docker para isolar e gerenciar os serviços.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4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Utilização de um servidor web como NGINX para gerenciamento de requisições.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5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Deploy do Frontend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6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Build do projeto React.js e upload para o serviço de hospedagem.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7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Configuração de HTTPS usando certificados SSL para conexões seguras.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8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Configuração de Rede e Segurança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89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Firewall configurado para bloquear acessos não autorizados.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0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Definição de regras para acesso SSH e portas necessárias.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1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Teste Pós-Implantação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2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Verificação do funcionamento de todas as funcionalidades principais (cadastro, agendamento, relatórios).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3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Simulação de cenários de uso para garantir estabilidade.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4"/>
        </w:numPr>
        <w:tabs>
          <w:tab w:val="clear" w:pos="720"/>
          <w:tab w:val="num" w:pos="1346"/>
        </w:tabs>
        <w:autoSpaceDE/>
        <w:autoSpaceDN/>
        <w:ind w:left="98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b/>
          <w:bCs/>
          <w:sz w:val="20"/>
          <w:szCs w:val="20"/>
          <w:lang w:eastAsia="pt-BR"/>
        </w:rPr>
        <w:t>Treinamento do Usuário Final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5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Realização de sessões de treinamento com os funcionários administrativos e veterinários.</w:t>
      </w:r>
      <w:r w:rsidRPr="00B30B8E">
        <w:rPr>
          <w:sz w:val="20"/>
          <w:szCs w:val="20"/>
          <w:lang w:val="pt-BR" w:eastAsia="pt-BR"/>
        </w:rPr>
        <w:t> </w:t>
      </w:r>
    </w:p>
    <w:p w:rsidR="00B30B8E" w:rsidRPr="00B30B8E" w:rsidRDefault="00B30B8E" w:rsidP="00C6501C">
      <w:pPr>
        <w:widowControl/>
        <w:numPr>
          <w:ilvl w:val="0"/>
          <w:numId w:val="96"/>
        </w:numPr>
        <w:tabs>
          <w:tab w:val="clear" w:pos="720"/>
          <w:tab w:val="num" w:pos="1346"/>
        </w:tabs>
        <w:autoSpaceDE/>
        <w:autoSpaceDN/>
        <w:ind w:left="1706" w:firstLine="0"/>
        <w:textAlignment w:val="baseline"/>
        <w:rPr>
          <w:sz w:val="20"/>
          <w:szCs w:val="20"/>
          <w:lang w:val="pt-BR" w:eastAsia="pt-BR"/>
        </w:rPr>
      </w:pPr>
      <w:r w:rsidRPr="00B30B8E">
        <w:rPr>
          <w:sz w:val="20"/>
          <w:szCs w:val="20"/>
          <w:lang w:eastAsia="pt-BR"/>
        </w:rPr>
        <w:t>Entrega do manual do usuário com instruções detalhadas.</w:t>
      </w:r>
    </w:p>
    <w:p w:rsidR="00FD726A" w:rsidRDefault="00FD726A" w:rsidP="00B30B8E">
      <w:pPr>
        <w:pStyle w:val="Corpodetexto"/>
        <w:ind w:left="1613" w:right="554"/>
        <w:jc w:val="both"/>
      </w:pPr>
    </w:p>
    <w:p w:rsidR="00FD726A" w:rsidRPr="00186E0F" w:rsidRDefault="00FD726A">
      <w:pPr>
        <w:jc w:val="both"/>
        <w:rPr>
          <w:lang w:val="pt-BR"/>
        </w:rPr>
        <w:sectPr w:rsidR="00FD726A" w:rsidRPr="00186E0F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7"/>
        </w:tabs>
      </w:pPr>
      <w:bookmarkStart w:id="35" w:name="_TOC_250009"/>
      <w:r>
        <w:lastRenderedPageBreak/>
        <w:t>Manual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bookmarkEnd w:id="35"/>
      <w:r>
        <w:t>Usuário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FD726A" w:rsidRDefault="00186E0F" w:rsidP="00186E0F">
      <w:pPr>
        <w:pStyle w:val="Corpodetexto"/>
        <w:ind w:left="987" w:right="526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Este manual foi desenvolvido para auxiliar os usuários a utilizarem o sistema VetTrack de maneira eficiente. Ele apresenta instruções detalhadas sobre como realizar as principais ações no sistema, dividido por perfil de usuário.</w:t>
      </w:r>
      <w:r>
        <w:rPr>
          <w:rStyle w:val="eop"/>
          <w:color w:val="000000"/>
          <w:shd w:val="clear" w:color="auto" w:fill="FFFFFF"/>
        </w:rPr>
        <w:t> </w:t>
      </w:r>
    </w:p>
    <w:p w:rsidR="00186E0F" w:rsidRDefault="00186E0F" w:rsidP="00186E0F">
      <w:pPr>
        <w:pStyle w:val="Corpodetexto"/>
        <w:ind w:left="987" w:right="526"/>
        <w:rPr>
          <w:rStyle w:val="eop"/>
          <w:color w:val="000000"/>
          <w:shd w:val="clear" w:color="auto" w:fill="FFFFFF"/>
        </w:rPr>
      </w:pPr>
    </w:p>
    <w:p w:rsidR="00186E0F" w:rsidRPr="00186E0F" w:rsidRDefault="00186E0F" w:rsidP="00186E0F">
      <w:pPr>
        <w:pStyle w:val="Corpodetexto"/>
        <w:ind w:left="987" w:right="526"/>
        <w:rPr>
          <w:b/>
          <w:bCs/>
          <w:lang w:val="pt-BR"/>
        </w:rPr>
      </w:pPr>
      <w:r w:rsidRPr="00186E0F">
        <w:rPr>
          <w:b/>
          <w:bCs/>
          <w:sz w:val="24"/>
        </w:rPr>
        <w:t>Perfis de Usuário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186E0F">
      <w:pPr>
        <w:pStyle w:val="Corpodetexto"/>
        <w:ind w:left="987" w:right="526"/>
        <w:rPr>
          <w:b/>
          <w:bCs/>
          <w:lang w:val="pt-BR"/>
        </w:rPr>
      </w:pP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97"/>
        </w:numPr>
        <w:tabs>
          <w:tab w:val="clear" w:pos="720"/>
          <w:tab w:val="num" w:pos="1080"/>
        </w:tabs>
        <w:ind w:left="1080" w:right="526"/>
        <w:rPr>
          <w:lang w:val="pt-BR"/>
        </w:rPr>
      </w:pPr>
      <w:r w:rsidRPr="00186E0F">
        <w:rPr>
          <w:b/>
          <w:bCs/>
        </w:rPr>
        <w:t>Veterinário</w:t>
      </w:r>
      <w:r w:rsidRPr="00186E0F">
        <w:t>: Realiza consultas e registra diagnósticos e também pode gerenciar cadastros de tutores, pets e encontros.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98"/>
        </w:numPr>
        <w:tabs>
          <w:tab w:val="clear" w:pos="720"/>
          <w:tab w:val="num" w:pos="1080"/>
        </w:tabs>
        <w:ind w:left="1080" w:right="526"/>
        <w:rPr>
          <w:lang w:val="pt-BR"/>
        </w:rPr>
      </w:pPr>
      <w:r w:rsidRPr="00186E0F">
        <w:rPr>
          <w:b/>
          <w:bCs/>
        </w:rPr>
        <w:t>Funcionário</w:t>
      </w:r>
      <w:r w:rsidRPr="00186E0F">
        <w:t>: Gerencia cadastros de tutores, pets e encontros.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99"/>
        </w:numPr>
        <w:tabs>
          <w:tab w:val="clear" w:pos="720"/>
          <w:tab w:val="num" w:pos="1080"/>
        </w:tabs>
        <w:ind w:left="1080" w:right="526"/>
        <w:rPr>
          <w:lang w:val="pt-BR"/>
        </w:rPr>
      </w:pPr>
      <w:r w:rsidRPr="00186E0F">
        <w:rPr>
          <w:b/>
          <w:bCs/>
        </w:rPr>
        <w:t>Administrador</w:t>
      </w:r>
      <w:r w:rsidRPr="00186E0F">
        <w:t>: Gerencia usuários e configurações do sistema.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360" w:right="526" w:firstLine="360"/>
        <w:rPr>
          <w:b/>
          <w:bCs/>
          <w:lang w:val="pt-BR"/>
        </w:rPr>
      </w:pPr>
      <w:r>
        <w:rPr>
          <w:b/>
          <w:bCs/>
        </w:rPr>
        <w:t xml:space="preserve">1. </w:t>
      </w:r>
      <w:r w:rsidRPr="00186E0F">
        <w:rPr>
          <w:b/>
          <w:bCs/>
        </w:rPr>
        <w:t>Acessando o Sistema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0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1</w:t>
      </w:r>
      <w:r w:rsidRPr="00186E0F">
        <w:t xml:space="preserve">: Abra o navegador de sua preferência (Chrome recomendado) e acesse o endereço: </w:t>
      </w:r>
      <w:r>
        <w:t>‘</w:t>
      </w:r>
      <w:r w:rsidRPr="00186E0F">
        <w:t>https://vettrack.com</w:t>
      </w:r>
      <w:r>
        <w:t>’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1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2</w:t>
      </w:r>
      <w:r w:rsidRPr="00186E0F">
        <w:t>: Insira seu e-mail e senha no campo de login.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2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3</w:t>
      </w:r>
      <w:r w:rsidRPr="00186E0F">
        <w:t xml:space="preserve">: Clique no botão </w:t>
      </w:r>
      <w:r w:rsidRPr="00186E0F">
        <w:rPr>
          <w:b/>
          <w:bCs/>
        </w:rPr>
        <w:t>Entrar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t xml:space="preserve">Caso esqueça a senha, clique em </w:t>
      </w:r>
      <w:r w:rsidRPr="00186E0F">
        <w:rPr>
          <w:b/>
          <w:bCs/>
        </w:rPr>
        <w:t>Esqueci minha senha</w:t>
      </w:r>
      <w:r w:rsidRPr="00186E0F">
        <w:t xml:space="preserve"> e siga as instruções enviadas por e-mail.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720" w:right="526"/>
        <w:rPr>
          <w:b/>
          <w:bCs/>
          <w:lang w:val="pt-BR"/>
        </w:rPr>
      </w:pPr>
      <w:r w:rsidRPr="00186E0F">
        <w:rPr>
          <w:b/>
          <w:bCs/>
        </w:rPr>
        <w:t xml:space="preserve">2. Cadastro de Tutores e Pets </w:t>
      </w:r>
      <w:r w:rsidRPr="00186E0F">
        <w:rPr>
          <w:b/>
          <w:bCs/>
          <w:i/>
          <w:iCs/>
        </w:rPr>
        <w:t>(Perfil: Funcionário, veterinário)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3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1</w:t>
      </w:r>
      <w:r w:rsidRPr="00186E0F">
        <w:t xml:space="preserve">: No menu principal, clique em </w:t>
      </w:r>
      <w:r w:rsidRPr="00186E0F">
        <w:rPr>
          <w:b/>
          <w:bCs/>
        </w:rPr>
        <w:t>Tutores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4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2</w:t>
      </w:r>
      <w:r w:rsidRPr="00186E0F">
        <w:t xml:space="preserve">: Clique em </w:t>
      </w:r>
      <w:r w:rsidRPr="00186E0F">
        <w:rPr>
          <w:b/>
          <w:bCs/>
        </w:rPr>
        <w:t>Adicionar Tutor, i</w:t>
      </w:r>
      <w:r w:rsidRPr="00186E0F">
        <w:t>nsira as informações obrigatórias: nome, CPF, telefone e e-mail.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5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3</w:t>
      </w:r>
      <w:r w:rsidRPr="00186E0F">
        <w:t xml:space="preserve">: Após cadastrar o tutor, clique em </w:t>
      </w:r>
      <w:r w:rsidRPr="00186E0F">
        <w:rPr>
          <w:b/>
          <w:bCs/>
        </w:rPr>
        <w:t>Pets</w:t>
      </w:r>
      <w:r w:rsidRPr="00186E0F">
        <w:t xml:space="preserve"> no menu.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6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4</w:t>
      </w:r>
      <w:r w:rsidRPr="00186E0F">
        <w:t xml:space="preserve">: Clique em </w:t>
      </w:r>
      <w:r w:rsidRPr="00186E0F">
        <w:rPr>
          <w:b/>
          <w:bCs/>
        </w:rPr>
        <w:t>Adicionar Pet</w:t>
      </w:r>
      <w:r w:rsidRPr="00186E0F">
        <w:t xml:space="preserve"> e insira os dados: nome, espécie, idade e tutor associado.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7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5</w:t>
      </w:r>
      <w:r w:rsidRPr="00186E0F">
        <w:t xml:space="preserve">: Clique em </w:t>
      </w:r>
      <w:r w:rsidRPr="00186E0F">
        <w:rPr>
          <w:b/>
          <w:bCs/>
        </w:rPr>
        <w:t>Salvar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720" w:right="526"/>
        <w:rPr>
          <w:b/>
          <w:bCs/>
          <w:lang w:val="pt-BR"/>
        </w:rPr>
      </w:pPr>
      <w:r w:rsidRPr="00186E0F">
        <w:rPr>
          <w:b/>
          <w:bCs/>
        </w:rPr>
        <w:t xml:space="preserve">3. Agendamento de Encontros </w:t>
      </w:r>
      <w:r w:rsidRPr="00186E0F">
        <w:rPr>
          <w:b/>
          <w:bCs/>
          <w:i/>
          <w:iCs/>
        </w:rPr>
        <w:t>(Perfil: Funcionário, veterinário)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8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1</w:t>
      </w:r>
      <w:r w:rsidRPr="00186E0F">
        <w:t xml:space="preserve">: No menu principal, selecione </w:t>
      </w:r>
      <w:r w:rsidRPr="00186E0F">
        <w:rPr>
          <w:b/>
          <w:bCs/>
        </w:rPr>
        <w:t>Encontros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09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2</w:t>
      </w:r>
      <w:r w:rsidRPr="00186E0F">
        <w:t xml:space="preserve">: Clique em </w:t>
      </w:r>
      <w:r w:rsidRPr="00186E0F">
        <w:rPr>
          <w:b/>
          <w:bCs/>
        </w:rPr>
        <w:t>Agendar Encontro, e</w:t>
      </w:r>
      <w:r w:rsidRPr="00186E0F">
        <w:t>scolha o pet e insira o motivo do encontro, tipo (consulta, exame ou cirurgia), data e hora.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0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3</w:t>
      </w:r>
      <w:r w:rsidRPr="00186E0F">
        <w:t>: O sistema verificará a disponibilidade do veterinário.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1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4</w:t>
      </w:r>
      <w:r w:rsidRPr="00186E0F">
        <w:t xml:space="preserve">: Clique em </w:t>
      </w:r>
      <w:r w:rsidRPr="00186E0F">
        <w:rPr>
          <w:b/>
          <w:bCs/>
        </w:rPr>
        <w:t>Salvar</w:t>
      </w:r>
      <w:r w:rsidRPr="00186E0F">
        <w:t xml:space="preserve"> para confirmar o agendamento.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t>O tutor será automaticamente notificado por e-mail com os detalhes do encontro.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720" w:right="526"/>
        <w:rPr>
          <w:b/>
          <w:bCs/>
          <w:lang w:val="pt-BR"/>
        </w:rPr>
      </w:pPr>
      <w:r w:rsidRPr="00186E0F">
        <w:rPr>
          <w:b/>
          <w:bCs/>
        </w:rPr>
        <w:t xml:space="preserve">5. Geração de Relatórios </w:t>
      </w:r>
      <w:r w:rsidRPr="00186E0F">
        <w:rPr>
          <w:b/>
          <w:bCs/>
          <w:i/>
          <w:iCs/>
        </w:rPr>
        <w:t>(Perfil: Todos os Usuários)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2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1</w:t>
      </w:r>
      <w:r w:rsidRPr="00186E0F">
        <w:t xml:space="preserve">: No menu principal, selecione </w:t>
      </w:r>
      <w:r w:rsidRPr="00186E0F">
        <w:rPr>
          <w:b/>
          <w:bCs/>
        </w:rPr>
        <w:t>Relatórios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3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2</w:t>
      </w:r>
      <w:r w:rsidRPr="00186E0F">
        <w:t>: Escolha os filtros desejados: período, tipo de encontro, status, etc.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4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3</w:t>
      </w:r>
      <w:r w:rsidRPr="00186E0F">
        <w:t xml:space="preserve">: Clique em </w:t>
      </w:r>
      <w:r w:rsidRPr="00186E0F">
        <w:rPr>
          <w:b/>
          <w:bCs/>
        </w:rPr>
        <w:t>Gerar Relatório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5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4</w:t>
      </w:r>
      <w:r w:rsidRPr="00186E0F">
        <w:t>: O relatório será exibido e poderá ser baixado em formato PDF.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720" w:right="526"/>
        <w:rPr>
          <w:b/>
          <w:bCs/>
          <w:lang w:val="pt-BR"/>
        </w:rPr>
      </w:pPr>
      <w:r w:rsidRPr="00186E0F">
        <w:rPr>
          <w:b/>
          <w:bCs/>
        </w:rPr>
        <w:t xml:space="preserve">6. Gerenciamento de Usuários </w:t>
      </w:r>
      <w:r w:rsidRPr="00186E0F">
        <w:rPr>
          <w:b/>
          <w:bCs/>
          <w:i/>
          <w:iCs/>
        </w:rPr>
        <w:t>(Perfil: Administrador)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6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1</w:t>
      </w:r>
      <w:r w:rsidRPr="00186E0F">
        <w:t xml:space="preserve">: Acesse o menu </w:t>
      </w:r>
      <w:r w:rsidRPr="00186E0F">
        <w:rPr>
          <w:b/>
          <w:bCs/>
        </w:rPr>
        <w:t>Usuários</w:t>
      </w:r>
      <w:r w:rsidRPr="00186E0F">
        <w:t>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7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2</w:t>
      </w:r>
      <w:r w:rsidRPr="00186E0F">
        <w:t xml:space="preserve">: Clique em </w:t>
      </w:r>
      <w:r w:rsidRPr="00186E0F">
        <w:rPr>
          <w:b/>
          <w:bCs/>
        </w:rPr>
        <w:t>Adicionar Usuário</w:t>
      </w:r>
      <w:r w:rsidRPr="00186E0F">
        <w:t>. Insira os dados do novo usuário, como nome, e-mail, senha e tipo de acesso.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8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rPr>
          <w:b/>
          <w:bCs/>
        </w:rPr>
        <w:t>Passo 3</w:t>
      </w:r>
      <w:r w:rsidRPr="00186E0F">
        <w:t xml:space="preserve">: Clique em </w:t>
      </w:r>
      <w:r w:rsidRPr="00186E0F">
        <w:rPr>
          <w:b/>
          <w:bCs/>
        </w:rPr>
        <w:t>Salvar</w:t>
      </w:r>
      <w:r w:rsidRPr="00186E0F">
        <w:t xml:space="preserve"> para concluir.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347" w:right="526"/>
        <w:rPr>
          <w:lang w:val="pt-BR"/>
        </w:rPr>
      </w:pPr>
      <w:r w:rsidRPr="00186E0F">
        <w:rPr>
          <w:lang w:val="pt-BR"/>
        </w:rPr>
        <w:t>  </w:t>
      </w:r>
    </w:p>
    <w:p w:rsidR="00186E0F" w:rsidRPr="00186E0F" w:rsidRDefault="00186E0F" w:rsidP="00186E0F">
      <w:pPr>
        <w:pStyle w:val="Corpodetexto"/>
        <w:ind w:left="720" w:right="526"/>
        <w:rPr>
          <w:b/>
          <w:bCs/>
          <w:lang w:val="pt-BR"/>
        </w:rPr>
      </w:pPr>
      <w:r w:rsidRPr="00186E0F">
        <w:rPr>
          <w:b/>
          <w:bCs/>
        </w:rPr>
        <w:t>7. Boas Práticas</w:t>
      </w:r>
      <w:r w:rsidRPr="00186E0F">
        <w:rPr>
          <w:b/>
          <w:bCs/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19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t>Mantenha os dados sempre atualizados para evitar inconsistências.</w:t>
      </w:r>
      <w:r w:rsidRPr="00186E0F">
        <w:rPr>
          <w:lang w:val="pt-BR"/>
        </w:rPr>
        <w:t> </w:t>
      </w:r>
    </w:p>
    <w:p w:rsidR="00186E0F" w:rsidRPr="00186E0F" w:rsidRDefault="00186E0F" w:rsidP="00C6501C">
      <w:pPr>
        <w:pStyle w:val="Corpodetexto"/>
        <w:numPr>
          <w:ilvl w:val="0"/>
          <w:numId w:val="120"/>
        </w:numPr>
        <w:tabs>
          <w:tab w:val="clear" w:pos="720"/>
          <w:tab w:val="num" w:pos="1440"/>
        </w:tabs>
        <w:ind w:left="1440" w:right="526"/>
        <w:rPr>
          <w:lang w:val="pt-BR"/>
        </w:rPr>
      </w:pPr>
      <w:r w:rsidRPr="00186E0F">
        <w:t>Faça logout ao finalizar o uso, especialmente em computadores compartilhados.</w:t>
      </w:r>
      <w:r w:rsidRPr="00186E0F">
        <w:rPr>
          <w:lang w:val="pt-BR"/>
        </w:rPr>
        <w:t> </w:t>
      </w:r>
    </w:p>
    <w:p w:rsidR="00186E0F" w:rsidRPr="00186E0F" w:rsidRDefault="00186E0F" w:rsidP="00186E0F">
      <w:pPr>
        <w:pStyle w:val="Corpodetexto"/>
        <w:ind w:left="1707" w:right="526"/>
        <w:rPr>
          <w:lang w:val="pt-BR"/>
        </w:rPr>
      </w:pPr>
      <w:r w:rsidRPr="00186E0F">
        <w:rPr>
          <w:lang w:val="pt-BR"/>
        </w:rPr>
        <w:t> </w:t>
      </w:r>
    </w:p>
    <w:p w:rsidR="00186E0F" w:rsidRDefault="00186E0F" w:rsidP="00186E0F">
      <w:pPr>
        <w:pStyle w:val="Corpodetexto"/>
        <w:ind w:left="1707" w:right="526"/>
      </w:pPr>
      <w:r w:rsidRPr="00186E0F">
        <w:lastRenderedPageBreak/>
        <w:t>Este manual garante que todos os usuários consigam operar o sistema com facilidade. Caso encontre dificuldades, entre em contato com o suporte pelo e-mail: suporte@vettrack.com.</w:t>
      </w:r>
    </w:p>
    <w:p w:rsidR="007417FB" w:rsidRDefault="007417FB" w:rsidP="007417FB">
      <w:pPr>
        <w:pStyle w:val="Corpodetexto"/>
        <w:ind w:right="526"/>
        <w:rPr>
          <w:lang w:val="pt-BR"/>
        </w:rPr>
      </w:pPr>
    </w:p>
    <w:p w:rsidR="007417FB" w:rsidRDefault="007417FB" w:rsidP="007417FB">
      <w:pPr>
        <w:pStyle w:val="Corpodetexto"/>
        <w:ind w:right="526"/>
        <w:rPr>
          <w:lang w:val="pt-BR"/>
        </w:rPr>
      </w:pPr>
    </w:p>
    <w:p w:rsidR="007417FB" w:rsidRDefault="007417FB" w:rsidP="007417FB">
      <w:pPr>
        <w:pStyle w:val="Corpodetexto"/>
        <w:ind w:right="526"/>
        <w:rPr>
          <w:lang w:val="pt-BR"/>
        </w:rPr>
      </w:pPr>
    </w:p>
    <w:p w:rsidR="007417FB" w:rsidRDefault="007417FB" w:rsidP="007417FB">
      <w:pPr>
        <w:pStyle w:val="Ttulo3"/>
        <w:numPr>
          <w:ilvl w:val="1"/>
          <w:numId w:val="124"/>
        </w:numPr>
        <w:tabs>
          <w:tab w:val="left" w:pos="1347"/>
        </w:tabs>
        <w:ind w:left="1346"/>
      </w:pPr>
      <w:r>
        <w:t>Diagrama de Objetos</w:t>
      </w:r>
    </w:p>
    <w:p w:rsidR="007417FB" w:rsidRDefault="007417FB" w:rsidP="007417FB">
      <w:pPr>
        <w:pStyle w:val="Corpodetexto"/>
        <w:ind w:right="526"/>
        <w:rPr>
          <w:lang w:val="pt-BR"/>
        </w:rPr>
      </w:pPr>
    </w:p>
    <w:p w:rsidR="007417FB" w:rsidRPr="00186E0F" w:rsidRDefault="007417FB" w:rsidP="007417FB">
      <w:pPr>
        <w:pStyle w:val="Corpodetexto"/>
        <w:ind w:right="526"/>
        <w:rPr>
          <w:lang w:val="pt-BR"/>
        </w:rPr>
        <w:sectPr w:rsidR="007417FB" w:rsidRPr="00186E0F">
          <w:pgSz w:w="12240" w:h="15840"/>
          <w:pgMar w:top="1680" w:right="860" w:bottom="1100" w:left="1720" w:header="1497" w:footer="918" w:gutter="0"/>
          <w:cols w:space="720"/>
        </w:sect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pt-BR" w:eastAsia="pt-BR"/>
        </w:rPr>
        <w:drawing>
          <wp:inline distT="0" distB="0" distL="0" distR="0">
            <wp:extent cx="5730240" cy="3322320"/>
            <wp:effectExtent l="0" t="0" r="3810" b="0"/>
            <wp:docPr id="4" name="Imagem 4" descr="https://lh7-rt.googleusercontent.com/docsz/AD_4nXdL_FPbEuhTN3Iha_vu_ip6AbJA0Fi34NYR72lCggBGZD9uUREE9pv3C4dEG4zxatp8UYhgihrlQ1jIHwwtQGdTf8Myn3BiYeqppWSIyD4zUHSzc2u8dPvmuDaEk8B5SmjJaDgDZKRYuAJsHDUulCNzNQ?key=izD85_J8QbdjsuiA6P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dL_FPbEuhTN3Iha_vu_ip6AbJA0Fi34NYR72lCggBGZD9uUREE9pv3C4dEG4zxatp8UYhgihrlQ1jIHwwtQGdTf8Myn3BiYeqppWSIyD4zUHSzc2u8dPvmuDaEk8B5SmjJaDgDZKRYuAJsHDUulCNzNQ?key=izD85_J8QbdjsuiA6POKk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p w:rsidR="00FD726A" w:rsidRDefault="00B25D66" w:rsidP="00C6501C">
      <w:pPr>
        <w:pStyle w:val="Ttulo2"/>
        <w:numPr>
          <w:ilvl w:val="0"/>
          <w:numId w:val="2"/>
        </w:numPr>
        <w:tabs>
          <w:tab w:val="left" w:pos="628"/>
        </w:tabs>
        <w:ind w:left="627" w:hanging="361"/>
      </w:pPr>
      <w:bookmarkStart w:id="37" w:name="_TOC_250008"/>
      <w:r>
        <w:lastRenderedPageBreak/>
        <w:t>Conclusões</w:t>
      </w:r>
      <w:r>
        <w:rPr>
          <w:spacing w:val="-8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Considerações</w:t>
      </w:r>
      <w:r>
        <w:rPr>
          <w:spacing w:val="-8"/>
        </w:rPr>
        <w:t xml:space="preserve"> </w:t>
      </w:r>
      <w:bookmarkEnd w:id="37"/>
      <w:r>
        <w:t>Finais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FD726A" w:rsidRPr="006B3507" w:rsidRDefault="00186E0F">
      <w:pPr>
        <w:pStyle w:val="Corpodetexto"/>
        <w:ind w:left="987" w:right="550"/>
        <w:jc w:val="both"/>
        <w:rPr>
          <w:lang w:val="pt-BR"/>
        </w:rPr>
      </w:pPr>
      <w:r>
        <w:rPr>
          <w:rStyle w:val="normaltextrun"/>
          <w:color w:val="000000"/>
          <w:shd w:val="clear" w:color="auto" w:fill="FFFFFF"/>
        </w:rPr>
        <w:t>O desenvolvimento do VetTrack demonstrou sua aplicabilidade como uma solução inovadora para o gerenciamento de consultas em clínicas veterinárias de pequeno e médio porte. O sistema foi projetado para atender às necessidades específicas do setor, garantindo organização, eficiência e praticidade no atendimento ao cliente.</w:t>
      </w:r>
    </w:p>
    <w:p w:rsidR="00FD726A" w:rsidRDefault="00FD726A">
      <w:pPr>
        <w:jc w:val="both"/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>
      <w:pPr>
        <w:pStyle w:val="Ttulo2"/>
        <w:ind w:left="267" w:firstLine="0"/>
      </w:pPr>
      <w:bookmarkStart w:id="38" w:name="_TOC_250007"/>
      <w:bookmarkEnd w:id="38"/>
      <w:r>
        <w:lastRenderedPageBreak/>
        <w:t>Bibliografia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6B3507" w:rsidRPr="006B3507" w:rsidRDefault="006B3507" w:rsidP="006B3507">
      <w:pPr>
        <w:ind w:firstLine="267"/>
        <w:rPr>
          <w:sz w:val="20"/>
          <w:szCs w:val="20"/>
        </w:rPr>
      </w:pPr>
      <w:r w:rsidRPr="006B3507">
        <w:rPr>
          <w:sz w:val="20"/>
          <w:szCs w:val="20"/>
        </w:rPr>
        <w:t xml:space="preserve">As seguintes fontes foram utilizadas para embasar o desenvolvimento do projeto VetTrack, abrangendo conceitos de engenharia de software, modelagem UML, desenvolvimento web e boas práticas de programação: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6B3507">
      <w:pPr>
        <w:ind w:firstLine="267"/>
        <w:rPr>
          <w:b/>
          <w:sz w:val="24"/>
          <w:szCs w:val="20"/>
        </w:rPr>
      </w:pPr>
      <w:r w:rsidRPr="006B3507">
        <w:rPr>
          <w:b/>
          <w:sz w:val="24"/>
          <w:szCs w:val="20"/>
        </w:rPr>
        <w:t xml:space="preserve">Livros e Artigos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C6501C">
      <w:pPr>
        <w:pStyle w:val="PargrafodaLista"/>
        <w:numPr>
          <w:ilvl w:val="0"/>
          <w:numId w:val="121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Pressman, Roger S. Engenharia de Software: Uma Abordagem Profissional. 8ª edição. McGraw Hill, 2016. </w:t>
      </w:r>
    </w:p>
    <w:p w:rsidR="006B3507" w:rsidRPr="006B3507" w:rsidRDefault="006B3507" w:rsidP="00C6501C">
      <w:pPr>
        <w:pStyle w:val="PargrafodaLista"/>
        <w:numPr>
          <w:ilvl w:val="0"/>
          <w:numId w:val="121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Sommerville, Ian. Engenharia de Software. 10ª edição. Pearson, 2016.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6B3507">
      <w:pPr>
        <w:ind w:firstLine="360"/>
        <w:rPr>
          <w:b/>
          <w:sz w:val="24"/>
          <w:szCs w:val="20"/>
        </w:rPr>
      </w:pPr>
      <w:r w:rsidRPr="006B3507">
        <w:rPr>
          <w:b/>
          <w:sz w:val="24"/>
          <w:szCs w:val="20"/>
        </w:rPr>
        <w:t xml:space="preserve">Websites e Documentação Técnica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C6501C">
      <w:pPr>
        <w:pStyle w:val="PargrafodaLista"/>
        <w:numPr>
          <w:ilvl w:val="0"/>
          <w:numId w:val="122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React.js Documentation. Disponível em: https://reactjs.org/docs/ </w:t>
      </w:r>
    </w:p>
    <w:p w:rsidR="006B3507" w:rsidRPr="006B3507" w:rsidRDefault="006B3507" w:rsidP="00C6501C">
      <w:pPr>
        <w:pStyle w:val="PargrafodaLista"/>
        <w:numPr>
          <w:ilvl w:val="0"/>
          <w:numId w:val="122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Node.js Documentation. Disponível em: https://nodejs.org/en/docs/ </w:t>
      </w:r>
    </w:p>
    <w:p w:rsidR="006B3507" w:rsidRPr="006B3507" w:rsidRDefault="006B3507" w:rsidP="00C6501C">
      <w:pPr>
        <w:pStyle w:val="PargrafodaLista"/>
        <w:numPr>
          <w:ilvl w:val="0"/>
          <w:numId w:val="122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PostgreSQL Documentation. Disponível em: https://www.postgresql.org/docs/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6B3507">
      <w:pPr>
        <w:ind w:firstLine="360"/>
        <w:rPr>
          <w:b/>
          <w:sz w:val="24"/>
          <w:szCs w:val="20"/>
        </w:rPr>
      </w:pPr>
      <w:r w:rsidRPr="006B3507">
        <w:rPr>
          <w:b/>
          <w:sz w:val="24"/>
          <w:szCs w:val="20"/>
        </w:rPr>
        <w:t xml:space="preserve">Ferramentas e Softwares </w:t>
      </w:r>
    </w:p>
    <w:p w:rsidR="006B3507" w:rsidRPr="006B3507" w:rsidRDefault="006B3507" w:rsidP="006B3507">
      <w:pPr>
        <w:rPr>
          <w:sz w:val="20"/>
          <w:szCs w:val="20"/>
        </w:rPr>
      </w:pPr>
    </w:p>
    <w:p w:rsidR="006B3507" w:rsidRPr="006B3507" w:rsidRDefault="006B3507" w:rsidP="00C6501C">
      <w:pPr>
        <w:pStyle w:val="PargrafodaLista"/>
        <w:numPr>
          <w:ilvl w:val="0"/>
          <w:numId w:val="123"/>
        </w:numPr>
        <w:rPr>
          <w:sz w:val="20"/>
          <w:szCs w:val="20"/>
        </w:rPr>
      </w:pPr>
      <w:r w:rsidRPr="006B3507">
        <w:rPr>
          <w:sz w:val="20"/>
          <w:szCs w:val="20"/>
        </w:rPr>
        <w:t xml:space="preserve">Lucidchart - Ferramenta para criação de diagramas UML. Disponível em: https://www.lucidchart.com/ </w:t>
      </w:r>
    </w:p>
    <w:p w:rsidR="00FD726A" w:rsidRDefault="006B3507" w:rsidP="00C6501C">
      <w:pPr>
        <w:pStyle w:val="PargrafodaLista"/>
        <w:numPr>
          <w:ilvl w:val="0"/>
          <w:numId w:val="123"/>
        </w:numPr>
        <w:sectPr w:rsidR="00FD726A">
          <w:pgSz w:w="12240" w:h="15840"/>
          <w:pgMar w:top="1680" w:right="860" w:bottom="1100" w:left="1720" w:header="1497" w:footer="918" w:gutter="0"/>
          <w:cols w:space="720"/>
        </w:sectPr>
      </w:pPr>
      <w:r w:rsidRPr="006B3507">
        <w:rPr>
          <w:sz w:val="20"/>
          <w:szCs w:val="20"/>
        </w:rPr>
        <w:t>Miro - Ferramenta para criação de diagramas UML.</w:t>
      </w:r>
      <w:r w:rsidR="00240B16">
        <w:rPr>
          <w:sz w:val="20"/>
          <w:szCs w:val="20"/>
        </w:rPr>
        <w:t xml:space="preserve"> Disponível em: https://miro.com</w:t>
      </w: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FD726A">
      <w:pPr>
        <w:pStyle w:val="Corpodetexto"/>
      </w:pPr>
    </w:p>
    <w:p w:rsidR="00FD726A" w:rsidRDefault="00B25D66">
      <w:pPr>
        <w:pStyle w:val="Ttulo1"/>
        <w:ind w:left="5652"/>
        <w:jc w:val="left"/>
      </w:pPr>
      <w:bookmarkStart w:id="39" w:name="_TOC_250000"/>
      <w:bookmarkEnd w:id="39"/>
      <w:r>
        <w:t>Glossário</w:t>
      </w:r>
    </w:p>
    <w:p w:rsidR="00FD726A" w:rsidRDefault="00FD726A">
      <w:pPr>
        <w:sectPr w:rsidR="00FD726A">
          <w:pgSz w:w="12240" w:h="15840"/>
          <w:pgMar w:top="1680" w:right="860" w:bottom="1100" w:left="1720" w:header="1497" w:footer="918" w:gutter="0"/>
          <w:cols w:space="720"/>
        </w:sectPr>
      </w:pPr>
    </w:p>
    <w:p w:rsidR="00FD726A" w:rsidRDefault="00B25D66">
      <w:pPr>
        <w:pStyle w:val="Ttulo2"/>
        <w:ind w:left="267" w:firstLine="0"/>
      </w:pPr>
      <w:r>
        <w:lastRenderedPageBreak/>
        <w:t>Glossário</w:t>
      </w:r>
    </w:p>
    <w:p w:rsidR="00FD726A" w:rsidRDefault="00FD726A">
      <w:pPr>
        <w:pStyle w:val="Corpodetexto"/>
        <w:spacing w:before="3"/>
        <w:rPr>
          <w:rFonts w:ascii="Arial"/>
          <w:b/>
          <w:sz w:val="3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A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Administrador:</w:t>
      </w:r>
      <w:r w:rsidRPr="00856837">
        <w:rPr>
          <w:spacing w:val="1"/>
        </w:rPr>
        <w:t xml:space="preserve"> Usuário responsável por gerenciar permissões, usuários do sistema e configurações gerais.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Agendamento:</w:t>
      </w:r>
      <w:r w:rsidRPr="00856837">
        <w:rPr>
          <w:spacing w:val="1"/>
        </w:rPr>
        <w:t xml:space="preserve"> Processo de marcar um encontro (consulta, exame ou cirurgia) no sistema.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  <w:lang w:val="pt-BR"/>
        </w:rPr>
      </w:pPr>
      <w:r w:rsidRPr="00856837">
        <w:rPr>
          <w:b/>
          <w:spacing w:val="1"/>
          <w:sz w:val="24"/>
        </w:rPr>
        <w:t xml:space="preserve">B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Banco de Dados:</w:t>
      </w:r>
      <w:r w:rsidRPr="00856837">
        <w:rPr>
          <w:spacing w:val="1"/>
        </w:rPr>
        <w:t xml:space="preserve"> Repositório de informações estruturadas, utilizado para armazenar dados de tutores, pets, veterinários e encontros no sistema VetTrack.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C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Cadastro:</w:t>
      </w:r>
      <w:r w:rsidRPr="00856837">
        <w:rPr>
          <w:spacing w:val="1"/>
        </w:rPr>
        <w:t xml:space="preserve"> Ato de registrar informações de um tutor, pet, usuário ou encontro no sistema.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Caso de Uso:</w:t>
      </w:r>
      <w:r w:rsidRPr="00856837">
        <w:rPr>
          <w:spacing w:val="1"/>
        </w:rPr>
        <w:t xml:space="preserve"> Representação de uma interação específica entre um ator (usuário) e o sistema, descrita em diagramas UML.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Cliente:</w:t>
      </w:r>
      <w:r w:rsidRPr="00856837">
        <w:rPr>
          <w:spacing w:val="1"/>
        </w:rPr>
        <w:t xml:space="preserve"> Dispositivo usado para acessar o sistema VetTrack, seja um computador ou smartphone.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Consulta:</w:t>
      </w:r>
      <w:r w:rsidRPr="00856837">
        <w:rPr>
          <w:spacing w:val="1"/>
        </w:rPr>
        <w:t xml:space="preserve"> Tipo de encontro no qual o veterinário atende um pet para avaliação ou diagnóstico.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  <w:lang w:val="pt-BR"/>
        </w:rPr>
      </w:pPr>
      <w:r w:rsidRPr="00856837">
        <w:rPr>
          <w:b/>
          <w:spacing w:val="1"/>
          <w:sz w:val="24"/>
        </w:rPr>
        <w:t xml:space="preserve">D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Diagrama de Classe:</w:t>
      </w:r>
      <w:r w:rsidRPr="00856837">
        <w:rPr>
          <w:spacing w:val="1"/>
        </w:rPr>
        <w:t xml:space="preserve"> Representação gráfica das classes do sistema, seus atributos, métodos e relacionamentos.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Diagrama de Sequência:</w:t>
      </w:r>
      <w:r w:rsidRPr="00856837">
        <w:rPr>
          <w:spacing w:val="1"/>
        </w:rPr>
        <w:t xml:space="preserve"> Representação das interações temporais entre objetos ou componentes do sistema.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E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Encontro:</w:t>
      </w:r>
      <w:r w:rsidRPr="00856837">
        <w:rPr>
          <w:spacing w:val="1"/>
        </w:rPr>
        <w:t xml:space="preserve"> Termo usado no VetTrack para definir eventos agendados, como consultas, exames e cirurgias.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F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E023C9">
        <w:rPr>
          <w:b/>
          <w:spacing w:val="1"/>
        </w:rPr>
        <w:t>Frontend:</w:t>
      </w:r>
      <w:r w:rsidRPr="00856837">
        <w:rPr>
          <w:spacing w:val="1"/>
        </w:rPr>
        <w:t xml:space="preserve"> Parte do sistema visível e interativa para o usuário, desenvolvida com React.js no VetTrack.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I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Interface:</w:t>
      </w:r>
      <w:r w:rsidRPr="00856837">
        <w:rPr>
          <w:spacing w:val="1"/>
        </w:rPr>
        <w:t xml:space="preserve"> Tela ou conjunto de telas do sistema utilizadas para interação com o usuário.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Inteligência Artificial (IA):</w:t>
      </w:r>
      <w:r w:rsidRPr="00856837">
        <w:rPr>
          <w:spacing w:val="1"/>
        </w:rPr>
        <w:t xml:space="preserve"> Tecnologia integrada ao VetTrack para auxiliar os veterinários com anotações automáticas e sugestões de diagnósticos.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M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Middleware:</w:t>
      </w:r>
      <w:r w:rsidRPr="00856837">
        <w:rPr>
          <w:spacing w:val="1"/>
        </w:rPr>
        <w:t xml:space="preserve"> Componente do backend responsável por processar solicitações antes que sejam </w:t>
      </w:r>
      <w:r w:rsidRPr="00856837">
        <w:rPr>
          <w:spacing w:val="1"/>
        </w:rPr>
        <w:lastRenderedPageBreak/>
        <w:t xml:space="preserve">atendidas pelo sistema principal, como autenticação de usuários.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P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Pet:</w:t>
      </w:r>
      <w:r w:rsidRPr="00856837">
        <w:rPr>
          <w:spacing w:val="1"/>
        </w:rPr>
        <w:t xml:space="preserve"> Animal cadastrado no sistema, associado a um tutor.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PostgreSQL:</w:t>
      </w:r>
      <w:r w:rsidRPr="00856837">
        <w:rPr>
          <w:spacing w:val="1"/>
        </w:rPr>
        <w:t xml:space="preserve"> Banco de dados relacional utilizado no VetTrack para armazenamento de informações.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R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Relatório:</w:t>
      </w:r>
      <w:r w:rsidRPr="00856837">
        <w:rPr>
          <w:spacing w:val="1"/>
        </w:rPr>
        <w:t xml:space="preserve"> Documento gerado pelo sistema contendo informações organizadas, como histórico de encontros e dados de pets.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Requisito Funcional:</w:t>
      </w:r>
      <w:r w:rsidRPr="00856837">
        <w:rPr>
          <w:spacing w:val="1"/>
        </w:rPr>
        <w:t xml:space="preserve"> Requisitos que descrevem o que o sistema deve realizar para atender às necessidades dos usuários.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Requisito Não Funcional:</w:t>
      </w:r>
      <w:r w:rsidRPr="00856837">
        <w:rPr>
          <w:spacing w:val="1"/>
        </w:rPr>
        <w:t xml:space="preserve"> Requisitos que especificam restrições ou características de qualidade do sistema, como desempenho e segurança.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</w:rPr>
      </w:pPr>
      <w:r w:rsidRPr="00856837">
        <w:rPr>
          <w:b/>
          <w:spacing w:val="1"/>
          <w:sz w:val="24"/>
        </w:rPr>
        <w:t xml:space="preserve">S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Segurança:</w:t>
      </w:r>
      <w:r w:rsidRPr="00856837">
        <w:rPr>
          <w:spacing w:val="1"/>
        </w:rPr>
        <w:t xml:space="preserve"> Conjunto de práticas e mecanismos para proteger os dados sensíveis armazenados e processados pelo sistema.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Servidor:</w:t>
      </w:r>
      <w:r w:rsidRPr="00856837">
        <w:rPr>
          <w:spacing w:val="1"/>
        </w:rPr>
        <w:t xml:space="preserve"> Máquina responsável por hospedar o backend e gerenciar as requisições enviadas pelos clientes.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</w:rPr>
      </w:pPr>
      <w:r w:rsidRPr="00856837">
        <w:rPr>
          <w:b/>
          <w:spacing w:val="1"/>
          <w:sz w:val="24"/>
        </w:rPr>
        <w:t>T</w:t>
      </w:r>
      <w:r w:rsidRPr="00856837">
        <w:rPr>
          <w:b/>
          <w:spacing w:val="1"/>
        </w:rPr>
        <w:t xml:space="preserve">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Tutor:</w:t>
      </w:r>
      <w:r w:rsidRPr="00856837">
        <w:rPr>
          <w:spacing w:val="1"/>
        </w:rPr>
        <w:t xml:space="preserve"> Pessoa responsável por um ou mais pets cadastrados no sistema.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U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  <w:r w:rsidRPr="00856837">
        <w:rPr>
          <w:b/>
          <w:spacing w:val="1"/>
        </w:rPr>
        <w:t>Usuário:</w:t>
      </w:r>
      <w:r w:rsidRPr="00856837">
        <w:rPr>
          <w:spacing w:val="1"/>
        </w:rPr>
        <w:t xml:space="preserve"> Qualquer pessoa que interage com o sistema VetTrack, como veterinários, funcionários admi</w:t>
      </w:r>
      <w:r>
        <w:rPr>
          <w:spacing w:val="1"/>
        </w:rPr>
        <w:t xml:space="preserve">nistrativos e administradores.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755FE3" w:rsidRPr="00856837" w:rsidRDefault="00755FE3" w:rsidP="00755FE3">
      <w:pPr>
        <w:pStyle w:val="Corpodetexto"/>
        <w:ind w:left="987" w:right="546"/>
        <w:jc w:val="both"/>
        <w:rPr>
          <w:b/>
          <w:spacing w:val="1"/>
          <w:sz w:val="24"/>
        </w:rPr>
      </w:pPr>
      <w:r w:rsidRPr="00856837">
        <w:rPr>
          <w:b/>
          <w:spacing w:val="1"/>
          <w:sz w:val="24"/>
        </w:rPr>
        <w:t xml:space="preserve">V </w:t>
      </w:r>
    </w:p>
    <w:p w:rsidR="00755FE3" w:rsidRPr="00856837" w:rsidRDefault="00755FE3" w:rsidP="00755FE3">
      <w:pPr>
        <w:pStyle w:val="Corpodetexto"/>
        <w:ind w:left="987" w:right="546"/>
        <w:jc w:val="both"/>
        <w:rPr>
          <w:spacing w:val="1"/>
        </w:rPr>
      </w:pPr>
    </w:p>
    <w:p w:rsidR="00FD726A" w:rsidRPr="00755FE3" w:rsidRDefault="00755FE3" w:rsidP="00755FE3">
      <w:pPr>
        <w:pStyle w:val="PargrafodaLista"/>
        <w:tabs>
          <w:tab w:val="left" w:pos="695"/>
        </w:tabs>
        <w:ind w:left="694" w:right="544" w:firstLine="0"/>
        <w:jc w:val="both"/>
        <w:rPr>
          <w:sz w:val="20"/>
        </w:rPr>
      </w:pPr>
      <w:r>
        <w:rPr>
          <w:spacing w:val="1"/>
        </w:rPr>
        <w:tab/>
      </w:r>
      <w:r>
        <w:rPr>
          <w:spacing w:val="1"/>
        </w:rPr>
        <w:tab/>
        <w:t xml:space="preserve">     </w:t>
      </w:r>
      <w:r w:rsidRPr="00755FE3">
        <w:rPr>
          <w:b/>
          <w:spacing w:val="1"/>
          <w:sz w:val="20"/>
        </w:rPr>
        <w:t>Veterinário:</w:t>
      </w:r>
      <w:r w:rsidRPr="00755FE3">
        <w:rPr>
          <w:spacing w:val="1"/>
          <w:sz w:val="20"/>
        </w:rPr>
        <w:t xml:space="preserve"> Profissional que realiza consultas e procedimentos no sistema VetTrack, utilizando recursos como o assistente virtual.</w:t>
      </w:r>
    </w:p>
    <w:sectPr w:rsidR="00FD726A" w:rsidRPr="00755FE3">
      <w:pgSz w:w="12240" w:h="15840"/>
      <w:pgMar w:top="1680" w:right="860" w:bottom="1100" w:left="1720" w:header="1497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0F1" w:rsidRDefault="001E50F1">
      <w:r>
        <w:separator/>
      </w:r>
    </w:p>
  </w:endnote>
  <w:endnote w:type="continuationSeparator" w:id="0">
    <w:p w:rsidR="001E50F1" w:rsidRDefault="001E5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507" w:rsidRDefault="001E50F1">
    <w:pPr>
      <w:pStyle w:val="Corpodetexto"/>
      <w:spacing w:line="14" w:lineRule="auto"/>
    </w:pPr>
    <w:r>
      <w:pict w14:anchorId="1824BAEF">
        <v:line id="_x0000_s2051" style="position:absolute;z-index:-251658752;mso-position-horizontal-relative:page;mso-position-vertical-relative:page;mso-width-relative:page;mso-height-relative:page" from="98.85pt,732.45pt" to="542.35pt,732.45pt" strokeweight=".72pt">
          <w10:wrap anchorx="page" anchory="page"/>
        </v:line>
      </w:pict>
    </w:r>
    <w:r>
      <w:pict w14:anchorId="1AD5D43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8.35pt;margin-top:735.2pt;width:139.45pt;height:20.15pt;z-index:-251657728;mso-position-horizontal-relative:page;mso-position-vertical-relative:page;mso-width-relative:page;mso-height-relative:page" filled="f" stroked="f">
          <v:textbox inset="0,0,0,0">
            <w:txbxContent>
              <w:p w:rsidR="006B3507" w:rsidRDefault="006B3507">
                <w:pPr>
                  <w:spacing w:before="11" w:line="244" w:lineRule="auto"/>
                  <w:ind w:left="20" w:right="15"/>
                  <w:rPr>
                    <w:sz w:val="16"/>
                    <w:lang w:val="pt-BR"/>
                  </w:rPr>
                </w:pPr>
                <w:r>
                  <w:rPr>
                    <w:sz w:val="16"/>
                  </w:rPr>
                  <w:t>Documentação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de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um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Produto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de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Software</w:t>
                </w:r>
                <w:r>
                  <w:rPr>
                    <w:spacing w:val="-37"/>
                    <w:sz w:val="16"/>
                  </w:rPr>
                  <w:t xml:space="preserve"> </w:t>
                </w:r>
                <w:r>
                  <w:rPr>
                    <w:spacing w:val="-37"/>
                    <w:sz w:val="16"/>
                    <w:lang w:val="pt-BR"/>
                  </w:rPr>
                  <w:t xml:space="preserve">Nome e   </w:t>
                </w:r>
              </w:p>
            </w:txbxContent>
          </v:textbox>
          <w10:wrap anchorx="page" anchory="page"/>
        </v:shape>
      </w:pict>
    </w:r>
    <w:r>
      <w:pict w14:anchorId="3C0519FD">
        <v:shape id="_x0000_s2053" type="#_x0000_t202" style="position:absolute;margin-left:527.9pt;margin-top:744.55pt;width:14.15pt;height:10.8pt;z-index:-251656704;mso-position-horizontal-relative:page;mso-position-vertical-relative:page;mso-width-relative:page;mso-height-relative:page" filled="f" stroked="f">
          <v:textbox inset="0,0,0,0">
            <w:txbxContent>
              <w:p w:rsidR="006B3507" w:rsidRDefault="006B3507">
                <w:pPr>
                  <w:spacing w:before="11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7417FB">
                  <w:rPr>
                    <w:noProof/>
                    <w:sz w:val="16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0F1" w:rsidRDefault="001E50F1">
      <w:r>
        <w:separator/>
      </w:r>
    </w:p>
  </w:footnote>
  <w:footnote w:type="continuationSeparator" w:id="0">
    <w:p w:rsidR="001E50F1" w:rsidRDefault="001E5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507" w:rsidRDefault="001E50F1">
    <w:pPr>
      <w:pStyle w:val="Corpodetexto"/>
      <w:spacing w:line="14" w:lineRule="auto"/>
    </w:pPr>
    <w:r>
      <w:pict w14:anchorId="119D81F5">
        <v:rect id="_x0000_s2049" style="position:absolute;margin-left:97.9pt;margin-top:84.95pt;width:444.7pt;height:.45pt;z-index:-251660800;mso-position-horizontal-relative:page;mso-position-vertical-relative:page;mso-width-relative:page;mso-height-relative:page" fillcolor="black" stroked="f">
          <v:textbox>
            <w:txbxContent>
              <w:p w:rsidR="006B3507" w:rsidRDefault="006B3507"/>
            </w:txbxContent>
          </v:textbox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507" w:rsidRDefault="001E50F1">
    <w:pPr>
      <w:pStyle w:val="Corpodetexto"/>
      <w:spacing w:line="14" w:lineRule="auto"/>
    </w:pPr>
    <w:r>
      <w:pict w14:anchorId="4B159BF5">
        <v:line id="_x0000_s2050" style="position:absolute;z-index:-251659776;mso-position-horizontal-relative:page;mso-position-vertical-relative:page;mso-width-relative:page;mso-height-relative:page" from="99.55pt,84.45pt" to="540.9pt,84.45pt" strokeweight=".72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multilevel"/>
    <w:tmpl w:val="B5E306ED"/>
    <w:lvl w:ilvl="0">
      <w:numFmt w:val="bullet"/>
      <w:lvlText w:val="-"/>
      <w:lvlJc w:val="left"/>
      <w:pPr>
        <w:ind w:left="1400" w:hanging="413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pt-PT" w:eastAsia="en-US" w:bidi="ar-SA"/>
      </w:rPr>
    </w:lvl>
    <w:lvl w:ilvl="1">
      <w:numFmt w:val="bullet"/>
      <w:lvlText w:val=""/>
      <w:lvlJc w:val="left"/>
      <w:pPr>
        <w:ind w:left="1707" w:hanging="360"/>
      </w:pPr>
      <w:rPr>
        <w:rFonts w:ascii="Wingdings" w:eastAsia="Wingdings" w:hAnsi="Wingdings" w:cs="Wingdings" w:hint="default"/>
        <w:w w:val="100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58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6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5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3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2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91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2"/>
      <w:numFmt w:val="decimal"/>
      <w:lvlText w:val="%1"/>
      <w:lvlJc w:val="left"/>
      <w:pPr>
        <w:ind w:left="2067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067" w:hanging="720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067" w:hanging="72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4340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10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6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8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40" w:hanging="720"/>
      </w:pPr>
      <w:rPr>
        <w:rFonts w:hint="default"/>
        <w:lang w:val="pt-PT" w:eastAsia="en-US" w:bidi="ar-SA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665" w:hanging="399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68" w:hanging="600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467" w:hanging="802"/>
      </w:pPr>
      <w:rPr>
        <w:rFonts w:ascii="Times New Roman" w:eastAsia="Times New Roman" w:hAnsi="Times New Roman" w:cs="Times New Roman" w:hint="default"/>
        <w:i/>
        <w:iCs/>
        <w:spacing w:val="-5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485" w:hanging="8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10" w:hanging="8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35" w:hanging="8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60" w:hanging="8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85" w:hanging="8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10" w:hanging="802"/>
      </w:pPr>
      <w:rPr>
        <w:rFonts w:hint="default"/>
        <w:lang w:val="pt-PT" w:eastAsia="en-US" w:bidi="ar-SA"/>
      </w:rPr>
    </w:lvl>
  </w:abstractNum>
  <w:abstractNum w:abstractNumId="3" w15:restartNumberingAfterBreak="0">
    <w:nsid w:val="00C668EF"/>
    <w:multiLevelType w:val="multilevel"/>
    <w:tmpl w:val="AD36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D12BDE"/>
    <w:multiLevelType w:val="multilevel"/>
    <w:tmpl w:val="4B1E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3D62ECE"/>
    <w:multiLevelType w:val="multilevel"/>
    <w:tmpl w:val="03D62ECE"/>
    <w:lvl w:ilvl="0">
      <w:start w:val="4"/>
      <w:numFmt w:val="decimal"/>
      <w:lvlText w:val="%1"/>
      <w:lvlJc w:val="left"/>
      <w:pPr>
        <w:ind w:left="1707" w:hanging="720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707" w:hanging="720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707" w:hanging="72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4088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84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8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76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2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8" w:hanging="720"/>
      </w:pPr>
      <w:rPr>
        <w:rFonts w:hint="default"/>
        <w:lang w:val="pt-PT" w:eastAsia="en-US" w:bidi="ar-SA"/>
      </w:rPr>
    </w:lvl>
  </w:abstractNum>
  <w:abstractNum w:abstractNumId="6" w15:restartNumberingAfterBreak="0">
    <w:nsid w:val="03FD3838"/>
    <w:multiLevelType w:val="multilevel"/>
    <w:tmpl w:val="D1ECC1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297F05"/>
    <w:multiLevelType w:val="multilevel"/>
    <w:tmpl w:val="7826D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67556CF"/>
    <w:multiLevelType w:val="multilevel"/>
    <w:tmpl w:val="061EE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7196B9A"/>
    <w:multiLevelType w:val="multilevel"/>
    <w:tmpl w:val="847C2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97B5F32"/>
    <w:multiLevelType w:val="multilevel"/>
    <w:tmpl w:val="A2C6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AAA5B35"/>
    <w:multiLevelType w:val="multilevel"/>
    <w:tmpl w:val="829646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1D00D2"/>
    <w:multiLevelType w:val="multilevel"/>
    <w:tmpl w:val="4986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C583683"/>
    <w:multiLevelType w:val="multilevel"/>
    <w:tmpl w:val="1C2AFA24"/>
    <w:lvl w:ilvl="0">
      <w:start w:val="1"/>
      <w:numFmt w:val="bullet"/>
      <w:lvlText w:val="o"/>
      <w:lvlJc w:val="left"/>
      <w:pPr>
        <w:tabs>
          <w:tab w:val="num" w:pos="987"/>
        </w:tabs>
        <w:ind w:left="987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07"/>
        </w:tabs>
        <w:ind w:left="17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427"/>
        </w:tabs>
        <w:ind w:left="2427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147"/>
        </w:tabs>
        <w:ind w:left="3147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867"/>
        </w:tabs>
        <w:ind w:left="3867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587"/>
        </w:tabs>
        <w:ind w:left="4587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307"/>
        </w:tabs>
        <w:ind w:left="5307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027"/>
        </w:tabs>
        <w:ind w:left="6027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747"/>
        </w:tabs>
        <w:ind w:left="6747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0D0D6889"/>
    <w:multiLevelType w:val="multilevel"/>
    <w:tmpl w:val="54665F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1643B7"/>
    <w:multiLevelType w:val="multilevel"/>
    <w:tmpl w:val="31362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A12E61"/>
    <w:multiLevelType w:val="multilevel"/>
    <w:tmpl w:val="EE3296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27F40AC"/>
    <w:multiLevelType w:val="multilevel"/>
    <w:tmpl w:val="9F1EBD3C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132F15F8"/>
    <w:multiLevelType w:val="multilevel"/>
    <w:tmpl w:val="F1C4B17A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15AB7249"/>
    <w:multiLevelType w:val="multilevel"/>
    <w:tmpl w:val="5C58FEB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15DD0167"/>
    <w:multiLevelType w:val="multilevel"/>
    <w:tmpl w:val="0186AB48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19BD0D0F"/>
    <w:multiLevelType w:val="multilevel"/>
    <w:tmpl w:val="33D4982E"/>
    <w:lvl w:ilvl="0">
      <w:start w:val="3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19E651EC"/>
    <w:multiLevelType w:val="multilevel"/>
    <w:tmpl w:val="2C340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A3D3BFD"/>
    <w:multiLevelType w:val="multilevel"/>
    <w:tmpl w:val="2B522E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E218D6"/>
    <w:multiLevelType w:val="multilevel"/>
    <w:tmpl w:val="E96E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E054C50"/>
    <w:multiLevelType w:val="multilevel"/>
    <w:tmpl w:val="A0F093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1F5960D9"/>
    <w:multiLevelType w:val="multilevel"/>
    <w:tmpl w:val="4674379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0A9311B"/>
    <w:multiLevelType w:val="multilevel"/>
    <w:tmpl w:val="205E227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E11C1F"/>
    <w:multiLevelType w:val="multilevel"/>
    <w:tmpl w:val="0DEA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4422B1F"/>
    <w:multiLevelType w:val="multilevel"/>
    <w:tmpl w:val="E9121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44819E8"/>
    <w:multiLevelType w:val="multilevel"/>
    <w:tmpl w:val="1286FA5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48D6A01"/>
    <w:multiLevelType w:val="multilevel"/>
    <w:tmpl w:val="CF6C1C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5B654F3"/>
    <w:multiLevelType w:val="multilevel"/>
    <w:tmpl w:val="25B654F3"/>
    <w:lvl w:ilvl="0">
      <w:start w:val="4"/>
      <w:numFmt w:val="decimal"/>
      <w:lvlText w:val="%1"/>
      <w:lvlJc w:val="left"/>
      <w:pPr>
        <w:ind w:left="2427" w:hanging="720"/>
      </w:pPr>
      <w:rPr>
        <w:rFonts w:hint="default"/>
        <w:lang w:val="pt-PT" w:eastAsia="en-US" w:bidi="ar-SA"/>
      </w:rPr>
    </w:lvl>
    <w:lvl w:ilvl="1">
      <w:start w:val="8"/>
      <w:numFmt w:val="decimal"/>
      <w:lvlText w:val="%1.%2"/>
      <w:lvlJc w:val="left"/>
      <w:pPr>
        <w:ind w:left="2427" w:hanging="720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427" w:hanging="72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4592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316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4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64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88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2" w:hanging="720"/>
      </w:pPr>
      <w:rPr>
        <w:rFonts w:hint="default"/>
        <w:lang w:val="pt-PT" w:eastAsia="en-US" w:bidi="ar-SA"/>
      </w:rPr>
    </w:lvl>
  </w:abstractNum>
  <w:abstractNum w:abstractNumId="33" w15:restartNumberingAfterBreak="0">
    <w:nsid w:val="26AB32CD"/>
    <w:multiLevelType w:val="multilevel"/>
    <w:tmpl w:val="213C6F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4C21C9"/>
    <w:multiLevelType w:val="multilevel"/>
    <w:tmpl w:val="93E0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A5776F9"/>
    <w:multiLevelType w:val="multilevel"/>
    <w:tmpl w:val="F5C6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692B5B"/>
    <w:multiLevelType w:val="multilevel"/>
    <w:tmpl w:val="1BB2BCB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7" w15:restartNumberingAfterBreak="0">
    <w:nsid w:val="2C2837A5"/>
    <w:multiLevelType w:val="multilevel"/>
    <w:tmpl w:val="C76640D6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2C992359"/>
    <w:multiLevelType w:val="multilevel"/>
    <w:tmpl w:val="79588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D5C5820"/>
    <w:multiLevelType w:val="hybridMultilevel"/>
    <w:tmpl w:val="F27C24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DE2766F"/>
    <w:multiLevelType w:val="multilevel"/>
    <w:tmpl w:val="9736640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2FC85A19"/>
    <w:multiLevelType w:val="multilevel"/>
    <w:tmpl w:val="50F4081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2FFD30F7"/>
    <w:multiLevelType w:val="multilevel"/>
    <w:tmpl w:val="5ED0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0265E22"/>
    <w:multiLevelType w:val="multilevel"/>
    <w:tmpl w:val="FD06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1C91918"/>
    <w:multiLevelType w:val="multilevel"/>
    <w:tmpl w:val="D0A0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20D67B8"/>
    <w:multiLevelType w:val="multilevel"/>
    <w:tmpl w:val="A0FC8C5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6" w15:restartNumberingAfterBreak="0">
    <w:nsid w:val="3313205B"/>
    <w:multiLevelType w:val="multilevel"/>
    <w:tmpl w:val="F850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39F0E88"/>
    <w:multiLevelType w:val="multilevel"/>
    <w:tmpl w:val="31BA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4222BED"/>
    <w:multiLevelType w:val="multilevel"/>
    <w:tmpl w:val="CE504D5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8B41FC"/>
    <w:multiLevelType w:val="multilevel"/>
    <w:tmpl w:val="310876BA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0" w15:restartNumberingAfterBreak="0">
    <w:nsid w:val="35D03BE3"/>
    <w:multiLevelType w:val="multilevel"/>
    <w:tmpl w:val="47166B96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1" w15:restartNumberingAfterBreak="0">
    <w:nsid w:val="364129CA"/>
    <w:multiLevelType w:val="multilevel"/>
    <w:tmpl w:val="A7B8F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7BE38E5"/>
    <w:multiLevelType w:val="multilevel"/>
    <w:tmpl w:val="D2AEF8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8AB2BFE"/>
    <w:multiLevelType w:val="multilevel"/>
    <w:tmpl w:val="EAAC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A2F5067"/>
    <w:multiLevelType w:val="multilevel"/>
    <w:tmpl w:val="A1409FE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55" w15:restartNumberingAfterBreak="0">
    <w:nsid w:val="3A5763D6"/>
    <w:multiLevelType w:val="multilevel"/>
    <w:tmpl w:val="8F263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3A5E6BA9"/>
    <w:multiLevelType w:val="multilevel"/>
    <w:tmpl w:val="13F029CC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7" w15:restartNumberingAfterBreak="0">
    <w:nsid w:val="3BA85765"/>
    <w:multiLevelType w:val="multilevel"/>
    <w:tmpl w:val="1E30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3C2E740D"/>
    <w:multiLevelType w:val="hybridMultilevel"/>
    <w:tmpl w:val="C4E2957E"/>
    <w:lvl w:ilvl="0" w:tplc="0416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59" w15:restartNumberingAfterBreak="0">
    <w:nsid w:val="3E0F763D"/>
    <w:multiLevelType w:val="multilevel"/>
    <w:tmpl w:val="A22E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3E9942ED"/>
    <w:multiLevelType w:val="multilevel"/>
    <w:tmpl w:val="946699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F73605D"/>
    <w:multiLevelType w:val="multilevel"/>
    <w:tmpl w:val="4C56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403D16C4"/>
    <w:multiLevelType w:val="hybridMultilevel"/>
    <w:tmpl w:val="432E8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1D43506"/>
    <w:multiLevelType w:val="multilevel"/>
    <w:tmpl w:val="BF42E90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4" w15:restartNumberingAfterBreak="0">
    <w:nsid w:val="41D72631"/>
    <w:multiLevelType w:val="hybridMultilevel"/>
    <w:tmpl w:val="595CB7D0"/>
    <w:lvl w:ilvl="0" w:tplc="0416000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3240" w:hanging="360"/>
      </w:pPr>
    </w:lvl>
    <w:lvl w:ilvl="2" w:tplc="0416001B" w:tentative="1">
      <w:start w:val="1"/>
      <w:numFmt w:val="lowerRoman"/>
      <w:lvlText w:val="%3."/>
      <w:lvlJc w:val="right"/>
      <w:pPr>
        <w:ind w:left="3960" w:hanging="180"/>
      </w:pPr>
    </w:lvl>
    <w:lvl w:ilvl="3" w:tplc="0416000F" w:tentative="1">
      <w:start w:val="1"/>
      <w:numFmt w:val="decimal"/>
      <w:lvlText w:val="%4."/>
      <w:lvlJc w:val="left"/>
      <w:pPr>
        <w:ind w:left="4680" w:hanging="360"/>
      </w:pPr>
    </w:lvl>
    <w:lvl w:ilvl="4" w:tplc="04160019" w:tentative="1">
      <w:start w:val="1"/>
      <w:numFmt w:val="lowerLetter"/>
      <w:lvlText w:val="%5."/>
      <w:lvlJc w:val="left"/>
      <w:pPr>
        <w:ind w:left="5400" w:hanging="360"/>
      </w:pPr>
    </w:lvl>
    <w:lvl w:ilvl="5" w:tplc="0416001B" w:tentative="1">
      <w:start w:val="1"/>
      <w:numFmt w:val="lowerRoman"/>
      <w:lvlText w:val="%6."/>
      <w:lvlJc w:val="right"/>
      <w:pPr>
        <w:ind w:left="6120" w:hanging="180"/>
      </w:pPr>
    </w:lvl>
    <w:lvl w:ilvl="6" w:tplc="0416000F" w:tentative="1">
      <w:start w:val="1"/>
      <w:numFmt w:val="decimal"/>
      <w:lvlText w:val="%7."/>
      <w:lvlJc w:val="left"/>
      <w:pPr>
        <w:ind w:left="6840" w:hanging="360"/>
      </w:pPr>
    </w:lvl>
    <w:lvl w:ilvl="7" w:tplc="04160019" w:tentative="1">
      <w:start w:val="1"/>
      <w:numFmt w:val="lowerLetter"/>
      <w:lvlText w:val="%8."/>
      <w:lvlJc w:val="left"/>
      <w:pPr>
        <w:ind w:left="7560" w:hanging="360"/>
      </w:pPr>
    </w:lvl>
    <w:lvl w:ilvl="8" w:tplc="0416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5" w15:restartNumberingAfterBreak="0">
    <w:nsid w:val="428A5D00"/>
    <w:multiLevelType w:val="multilevel"/>
    <w:tmpl w:val="0E24D2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29E6FC9"/>
    <w:multiLevelType w:val="multilevel"/>
    <w:tmpl w:val="8A20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436C409C"/>
    <w:multiLevelType w:val="multilevel"/>
    <w:tmpl w:val="A22E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461309D7"/>
    <w:multiLevelType w:val="multilevel"/>
    <w:tmpl w:val="3A787CF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9" w15:restartNumberingAfterBreak="0">
    <w:nsid w:val="463C2EB2"/>
    <w:multiLevelType w:val="multilevel"/>
    <w:tmpl w:val="57CCC58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85D51DF"/>
    <w:multiLevelType w:val="hybridMultilevel"/>
    <w:tmpl w:val="C9DC91A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49A6305B"/>
    <w:multiLevelType w:val="multilevel"/>
    <w:tmpl w:val="B3E6F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A380C8A"/>
    <w:multiLevelType w:val="multilevel"/>
    <w:tmpl w:val="8CFC2B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B815EC4"/>
    <w:multiLevelType w:val="multilevel"/>
    <w:tmpl w:val="B89CB910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4" w15:restartNumberingAfterBreak="0">
    <w:nsid w:val="4C9817EE"/>
    <w:multiLevelType w:val="multilevel"/>
    <w:tmpl w:val="7682D9D8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75" w15:restartNumberingAfterBreak="0">
    <w:nsid w:val="4E4D1ABA"/>
    <w:multiLevelType w:val="multilevel"/>
    <w:tmpl w:val="1892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F0F2C06"/>
    <w:multiLevelType w:val="hybridMultilevel"/>
    <w:tmpl w:val="19C62C6A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 w15:restartNumberingAfterBreak="0">
    <w:nsid w:val="4FE67569"/>
    <w:multiLevelType w:val="multilevel"/>
    <w:tmpl w:val="0D3656D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8" w15:restartNumberingAfterBreak="0">
    <w:nsid w:val="51113116"/>
    <w:multiLevelType w:val="multilevel"/>
    <w:tmpl w:val="B1DAA53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79" w15:restartNumberingAfterBreak="0">
    <w:nsid w:val="52F25387"/>
    <w:multiLevelType w:val="multilevel"/>
    <w:tmpl w:val="5F00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53F47C57"/>
    <w:multiLevelType w:val="multilevel"/>
    <w:tmpl w:val="D7601EF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81" w15:restartNumberingAfterBreak="0">
    <w:nsid w:val="541872DA"/>
    <w:multiLevelType w:val="multilevel"/>
    <w:tmpl w:val="BD3E6A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47F522E"/>
    <w:multiLevelType w:val="multilevel"/>
    <w:tmpl w:val="0AFA58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5916ED2"/>
    <w:multiLevelType w:val="multilevel"/>
    <w:tmpl w:val="745450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5C829F8"/>
    <w:multiLevelType w:val="multilevel"/>
    <w:tmpl w:val="AC2209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78426BB"/>
    <w:multiLevelType w:val="multilevel"/>
    <w:tmpl w:val="04F0C8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7E82C29"/>
    <w:multiLevelType w:val="multilevel"/>
    <w:tmpl w:val="C5E4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626" w:hanging="360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697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"/>
      <w:lvlJc w:val="left"/>
      <w:pPr>
        <w:ind w:left="1707" w:hanging="360"/>
      </w:pPr>
      <w:rPr>
        <w:rFonts w:ascii="Wingdings" w:eastAsia="Wingdings" w:hAnsi="Wingdings" w:cs="Wingdings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695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8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75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70" w:hanging="360"/>
      </w:pPr>
      <w:rPr>
        <w:rFonts w:hint="default"/>
        <w:lang w:val="pt-PT" w:eastAsia="en-US" w:bidi="ar-SA"/>
      </w:rPr>
    </w:lvl>
  </w:abstractNum>
  <w:abstractNum w:abstractNumId="88" w15:restartNumberingAfterBreak="0">
    <w:nsid w:val="5A9145F4"/>
    <w:multiLevelType w:val="multilevel"/>
    <w:tmpl w:val="E6A0485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89" w15:restartNumberingAfterBreak="0">
    <w:nsid w:val="5A96705E"/>
    <w:multiLevelType w:val="multilevel"/>
    <w:tmpl w:val="3518255A"/>
    <w:lvl w:ilvl="0">
      <w:start w:val="4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0" w15:restartNumberingAfterBreak="0">
    <w:nsid w:val="5BB56C9B"/>
    <w:multiLevelType w:val="multilevel"/>
    <w:tmpl w:val="7146E350"/>
    <w:lvl w:ilvl="0">
      <w:start w:val="3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1" w15:restartNumberingAfterBreak="0">
    <w:nsid w:val="5C445EB6"/>
    <w:multiLevelType w:val="multilevel"/>
    <w:tmpl w:val="8F60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5E1A5E08"/>
    <w:multiLevelType w:val="multilevel"/>
    <w:tmpl w:val="80187806"/>
    <w:lvl w:ilvl="0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93" w15:restartNumberingAfterBreak="0">
    <w:nsid w:val="604B5D92"/>
    <w:multiLevelType w:val="multilevel"/>
    <w:tmpl w:val="F728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1827F2E"/>
    <w:multiLevelType w:val="multilevel"/>
    <w:tmpl w:val="AFD61EB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620B7D70"/>
    <w:multiLevelType w:val="multilevel"/>
    <w:tmpl w:val="FE861B0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96" w15:restartNumberingAfterBreak="0">
    <w:nsid w:val="620C25BD"/>
    <w:multiLevelType w:val="multilevel"/>
    <w:tmpl w:val="D7F2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64931AB6"/>
    <w:multiLevelType w:val="multilevel"/>
    <w:tmpl w:val="B77ECF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4A56026"/>
    <w:multiLevelType w:val="multilevel"/>
    <w:tmpl w:val="D2720622"/>
    <w:lvl w:ilvl="0">
      <w:start w:val="3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9" w15:restartNumberingAfterBreak="0">
    <w:nsid w:val="663018ED"/>
    <w:multiLevelType w:val="multilevel"/>
    <w:tmpl w:val="E136805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6D94EFC"/>
    <w:multiLevelType w:val="multilevel"/>
    <w:tmpl w:val="9F9C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6732324B"/>
    <w:multiLevelType w:val="multilevel"/>
    <w:tmpl w:val="46C45296"/>
    <w:lvl w:ilvl="0">
      <w:start w:val="3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2" w15:restartNumberingAfterBreak="0">
    <w:nsid w:val="67380D6A"/>
    <w:multiLevelType w:val="multilevel"/>
    <w:tmpl w:val="81AC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68BE1BEC"/>
    <w:multiLevelType w:val="multilevel"/>
    <w:tmpl w:val="C12A22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8CD5A15"/>
    <w:multiLevelType w:val="multilevel"/>
    <w:tmpl w:val="653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69A52432"/>
    <w:multiLevelType w:val="multilevel"/>
    <w:tmpl w:val="BCA245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6" w15:restartNumberingAfterBreak="0">
    <w:nsid w:val="6A522C9C"/>
    <w:multiLevelType w:val="hybridMultilevel"/>
    <w:tmpl w:val="69DA6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B475153"/>
    <w:multiLevelType w:val="multilevel"/>
    <w:tmpl w:val="6C16FC7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08" w15:restartNumberingAfterBreak="0">
    <w:nsid w:val="6C930895"/>
    <w:multiLevelType w:val="multilevel"/>
    <w:tmpl w:val="CE6487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C9E3A14"/>
    <w:multiLevelType w:val="multilevel"/>
    <w:tmpl w:val="C154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6F2F3ED2"/>
    <w:multiLevelType w:val="multilevel"/>
    <w:tmpl w:val="9A0C474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11" w15:restartNumberingAfterBreak="0">
    <w:nsid w:val="71AB721E"/>
    <w:multiLevelType w:val="multilevel"/>
    <w:tmpl w:val="71A0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2" w15:restartNumberingAfterBreak="0">
    <w:nsid w:val="71E47D05"/>
    <w:multiLevelType w:val="multilevel"/>
    <w:tmpl w:val="E7FA04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A25B77"/>
    <w:multiLevelType w:val="multilevel"/>
    <w:tmpl w:val="5B1E108A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4" w15:restartNumberingAfterBreak="0">
    <w:nsid w:val="77596076"/>
    <w:multiLevelType w:val="multilevel"/>
    <w:tmpl w:val="CC0E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5" w15:restartNumberingAfterBreak="0">
    <w:nsid w:val="790B7EE9"/>
    <w:multiLevelType w:val="multilevel"/>
    <w:tmpl w:val="E6CC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7B640978"/>
    <w:multiLevelType w:val="multilevel"/>
    <w:tmpl w:val="E8D00BD2"/>
    <w:lvl w:ilvl="0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7" w15:restartNumberingAfterBreak="0">
    <w:nsid w:val="7BBF303A"/>
    <w:multiLevelType w:val="hybridMultilevel"/>
    <w:tmpl w:val="B64AA30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7D690B94"/>
    <w:multiLevelType w:val="multilevel"/>
    <w:tmpl w:val="D65885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DAC7E9F"/>
    <w:multiLevelType w:val="multilevel"/>
    <w:tmpl w:val="E9A2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7DB9793A"/>
    <w:multiLevelType w:val="multilevel"/>
    <w:tmpl w:val="14242A1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1" w15:restartNumberingAfterBreak="0">
    <w:nsid w:val="7E3216EF"/>
    <w:multiLevelType w:val="multilevel"/>
    <w:tmpl w:val="0DACC5EA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122" w15:restartNumberingAfterBreak="0">
    <w:nsid w:val="7EA24FC7"/>
    <w:multiLevelType w:val="multilevel"/>
    <w:tmpl w:val="737C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7"/>
  </w:num>
  <w:num w:numId="3">
    <w:abstractNumId w:val="1"/>
  </w:num>
  <w:num w:numId="4">
    <w:abstractNumId w:val="0"/>
  </w:num>
  <w:num w:numId="5">
    <w:abstractNumId w:val="5"/>
  </w:num>
  <w:num w:numId="6">
    <w:abstractNumId w:val="32"/>
  </w:num>
  <w:num w:numId="7">
    <w:abstractNumId w:val="58"/>
  </w:num>
  <w:num w:numId="8">
    <w:abstractNumId w:val="70"/>
  </w:num>
  <w:num w:numId="9">
    <w:abstractNumId w:val="64"/>
  </w:num>
  <w:num w:numId="10">
    <w:abstractNumId w:val="114"/>
  </w:num>
  <w:num w:numId="11">
    <w:abstractNumId w:val="88"/>
  </w:num>
  <w:num w:numId="12">
    <w:abstractNumId w:val="53"/>
  </w:num>
  <w:num w:numId="13">
    <w:abstractNumId w:val="94"/>
  </w:num>
  <w:num w:numId="14">
    <w:abstractNumId w:val="28"/>
  </w:num>
  <w:num w:numId="15">
    <w:abstractNumId w:val="13"/>
  </w:num>
  <w:num w:numId="16">
    <w:abstractNumId w:val="122"/>
  </w:num>
  <w:num w:numId="17">
    <w:abstractNumId w:val="24"/>
  </w:num>
  <w:num w:numId="18">
    <w:abstractNumId w:val="102"/>
  </w:num>
  <w:num w:numId="19">
    <w:abstractNumId w:val="67"/>
  </w:num>
  <w:num w:numId="20">
    <w:abstractNumId w:val="76"/>
  </w:num>
  <w:num w:numId="21">
    <w:abstractNumId w:val="92"/>
  </w:num>
  <w:num w:numId="22">
    <w:abstractNumId w:val="117"/>
  </w:num>
  <w:num w:numId="23">
    <w:abstractNumId w:val="10"/>
  </w:num>
  <w:num w:numId="24">
    <w:abstractNumId w:val="93"/>
  </w:num>
  <w:num w:numId="25">
    <w:abstractNumId w:val="29"/>
  </w:num>
  <w:num w:numId="26">
    <w:abstractNumId w:val="91"/>
  </w:num>
  <w:num w:numId="27">
    <w:abstractNumId w:val="66"/>
  </w:num>
  <w:num w:numId="28">
    <w:abstractNumId w:val="20"/>
  </w:num>
  <w:num w:numId="29">
    <w:abstractNumId w:val="74"/>
  </w:num>
  <w:num w:numId="30">
    <w:abstractNumId w:val="110"/>
  </w:num>
  <w:num w:numId="31">
    <w:abstractNumId w:val="43"/>
  </w:num>
  <w:num w:numId="32">
    <w:abstractNumId w:val="95"/>
  </w:num>
  <w:num w:numId="33">
    <w:abstractNumId w:val="107"/>
  </w:num>
  <w:num w:numId="34">
    <w:abstractNumId w:val="78"/>
  </w:num>
  <w:num w:numId="35">
    <w:abstractNumId w:val="25"/>
  </w:num>
  <w:num w:numId="36">
    <w:abstractNumId w:val="46"/>
  </w:num>
  <w:num w:numId="37">
    <w:abstractNumId w:val="47"/>
  </w:num>
  <w:num w:numId="38">
    <w:abstractNumId w:val="121"/>
  </w:num>
  <w:num w:numId="39">
    <w:abstractNumId w:val="40"/>
  </w:num>
  <w:num w:numId="40">
    <w:abstractNumId w:val="75"/>
  </w:num>
  <w:num w:numId="41">
    <w:abstractNumId w:val="45"/>
  </w:num>
  <w:num w:numId="42">
    <w:abstractNumId w:val="113"/>
  </w:num>
  <w:num w:numId="43">
    <w:abstractNumId w:val="98"/>
  </w:num>
  <w:num w:numId="44">
    <w:abstractNumId w:val="71"/>
  </w:num>
  <w:num w:numId="45">
    <w:abstractNumId w:val="65"/>
  </w:num>
  <w:num w:numId="46">
    <w:abstractNumId w:val="63"/>
  </w:num>
  <w:num w:numId="47">
    <w:abstractNumId w:val="37"/>
  </w:num>
  <w:num w:numId="48">
    <w:abstractNumId w:val="81"/>
  </w:num>
  <w:num w:numId="49">
    <w:abstractNumId w:val="77"/>
  </w:num>
  <w:num w:numId="50">
    <w:abstractNumId w:val="116"/>
  </w:num>
  <w:num w:numId="51">
    <w:abstractNumId w:val="108"/>
  </w:num>
  <w:num w:numId="52">
    <w:abstractNumId w:val="36"/>
  </w:num>
  <w:num w:numId="53">
    <w:abstractNumId w:val="49"/>
  </w:num>
  <w:num w:numId="54">
    <w:abstractNumId w:val="31"/>
  </w:num>
  <w:num w:numId="55">
    <w:abstractNumId w:val="19"/>
  </w:num>
  <w:num w:numId="56">
    <w:abstractNumId w:val="73"/>
  </w:num>
  <w:num w:numId="57">
    <w:abstractNumId w:val="35"/>
  </w:num>
  <w:num w:numId="58">
    <w:abstractNumId w:val="120"/>
  </w:num>
  <w:num w:numId="59">
    <w:abstractNumId w:val="56"/>
  </w:num>
  <w:num w:numId="60">
    <w:abstractNumId w:val="101"/>
  </w:num>
  <w:num w:numId="61">
    <w:abstractNumId w:val="97"/>
  </w:num>
  <w:num w:numId="62">
    <w:abstractNumId w:val="18"/>
  </w:num>
  <w:num w:numId="63">
    <w:abstractNumId w:val="17"/>
  </w:num>
  <w:num w:numId="64">
    <w:abstractNumId w:val="21"/>
  </w:num>
  <w:num w:numId="65">
    <w:abstractNumId w:val="89"/>
  </w:num>
  <w:num w:numId="66">
    <w:abstractNumId w:val="33"/>
  </w:num>
  <w:num w:numId="67">
    <w:abstractNumId w:val="68"/>
  </w:num>
  <w:num w:numId="68">
    <w:abstractNumId w:val="50"/>
  </w:num>
  <w:num w:numId="69">
    <w:abstractNumId w:val="90"/>
  </w:num>
  <w:num w:numId="70">
    <w:abstractNumId w:val="57"/>
  </w:num>
  <w:num w:numId="71">
    <w:abstractNumId w:val="54"/>
  </w:num>
  <w:num w:numId="72">
    <w:abstractNumId w:val="41"/>
  </w:num>
  <w:num w:numId="73">
    <w:abstractNumId w:val="80"/>
  </w:num>
  <w:num w:numId="74">
    <w:abstractNumId w:val="8"/>
  </w:num>
  <w:num w:numId="75">
    <w:abstractNumId w:val="42"/>
  </w:num>
  <w:num w:numId="76">
    <w:abstractNumId w:val="16"/>
  </w:num>
  <w:num w:numId="77">
    <w:abstractNumId w:val="105"/>
  </w:num>
  <w:num w:numId="78">
    <w:abstractNumId w:val="15"/>
  </w:num>
  <w:num w:numId="79">
    <w:abstractNumId w:val="6"/>
  </w:num>
  <w:num w:numId="80">
    <w:abstractNumId w:val="99"/>
  </w:num>
  <w:num w:numId="81">
    <w:abstractNumId w:val="26"/>
  </w:num>
  <w:num w:numId="82">
    <w:abstractNumId w:val="23"/>
  </w:num>
  <w:num w:numId="83">
    <w:abstractNumId w:val="103"/>
  </w:num>
  <w:num w:numId="84">
    <w:abstractNumId w:val="27"/>
  </w:num>
  <w:num w:numId="85">
    <w:abstractNumId w:val="72"/>
  </w:num>
  <w:num w:numId="86">
    <w:abstractNumId w:val="83"/>
  </w:num>
  <w:num w:numId="87">
    <w:abstractNumId w:val="48"/>
  </w:num>
  <w:num w:numId="88">
    <w:abstractNumId w:val="85"/>
  </w:num>
  <w:num w:numId="89">
    <w:abstractNumId w:val="11"/>
  </w:num>
  <w:num w:numId="90">
    <w:abstractNumId w:val="69"/>
  </w:num>
  <w:num w:numId="91">
    <w:abstractNumId w:val="84"/>
  </w:num>
  <w:num w:numId="92">
    <w:abstractNumId w:val="60"/>
  </w:num>
  <w:num w:numId="93">
    <w:abstractNumId w:val="30"/>
  </w:num>
  <w:num w:numId="94">
    <w:abstractNumId w:val="82"/>
  </w:num>
  <w:num w:numId="95">
    <w:abstractNumId w:val="112"/>
  </w:num>
  <w:num w:numId="96">
    <w:abstractNumId w:val="14"/>
  </w:num>
  <w:num w:numId="97">
    <w:abstractNumId w:val="38"/>
  </w:num>
  <w:num w:numId="98">
    <w:abstractNumId w:val="118"/>
  </w:num>
  <w:num w:numId="99">
    <w:abstractNumId w:val="52"/>
  </w:num>
  <w:num w:numId="100">
    <w:abstractNumId w:val="12"/>
  </w:num>
  <w:num w:numId="101">
    <w:abstractNumId w:val="111"/>
  </w:num>
  <w:num w:numId="102">
    <w:abstractNumId w:val="61"/>
  </w:num>
  <w:num w:numId="103">
    <w:abstractNumId w:val="34"/>
  </w:num>
  <w:num w:numId="104">
    <w:abstractNumId w:val="119"/>
  </w:num>
  <w:num w:numId="105">
    <w:abstractNumId w:val="9"/>
  </w:num>
  <w:num w:numId="106">
    <w:abstractNumId w:val="51"/>
  </w:num>
  <w:num w:numId="107">
    <w:abstractNumId w:val="104"/>
  </w:num>
  <w:num w:numId="108">
    <w:abstractNumId w:val="100"/>
  </w:num>
  <w:num w:numId="109">
    <w:abstractNumId w:val="55"/>
  </w:num>
  <w:num w:numId="110">
    <w:abstractNumId w:val="109"/>
  </w:num>
  <w:num w:numId="111">
    <w:abstractNumId w:val="44"/>
  </w:num>
  <w:num w:numId="112">
    <w:abstractNumId w:val="3"/>
  </w:num>
  <w:num w:numId="113">
    <w:abstractNumId w:val="79"/>
  </w:num>
  <w:num w:numId="114">
    <w:abstractNumId w:val="4"/>
  </w:num>
  <w:num w:numId="115">
    <w:abstractNumId w:val="115"/>
  </w:num>
  <w:num w:numId="116">
    <w:abstractNumId w:val="86"/>
  </w:num>
  <w:num w:numId="117">
    <w:abstractNumId w:val="59"/>
  </w:num>
  <w:num w:numId="118">
    <w:abstractNumId w:val="22"/>
  </w:num>
  <w:num w:numId="119">
    <w:abstractNumId w:val="7"/>
  </w:num>
  <w:num w:numId="120">
    <w:abstractNumId w:val="96"/>
  </w:num>
  <w:num w:numId="121">
    <w:abstractNumId w:val="39"/>
  </w:num>
  <w:num w:numId="122">
    <w:abstractNumId w:val="106"/>
  </w:num>
  <w:num w:numId="123">
    <w:abstractNumId w:val="62"/>
  </w:num>
  <w:num w:numId="124">
    <w:abstractNumId w:val="8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D726A"/>
    <w:rsid w:val="000302D4"/>
    <w:rsid w:val="00051FCD"/>
    <w:rsid w:val="000844B4"/>
    <w:rsid w:val="00094433"/>
    <w:rsid w:val="000A3597"/>
    <w:rsid w:val="00170A84"/>
    <w:rsid w:val="00186E0F"/>
    <w:rsid w:val="001A5FFC"/>
    <w:rsid w:val="001E50F1"/>
    <w:rsid w:val="001F65D0"/>
    <w:rsid w:val="00207F3E"/>
    <w:rsid w:val="00226DF6"/>
    <w:rsid w:val="00240B16"/>
    <w:rsid w:val="00241A2C"/>
    <w:rsid w:val="002F162D"/>
    <w:rsid w:val="0030375D"/>
    <w:rsid w:val="00315D58"/>
    <w:rsid w:val="003C2ADC"/>
    <w:rsid w:val="003F4DEE"/>
    <w:rsid w:val="004032E4"/>
    <w:rsid w:val="00446682"/>
    <w:rsid w:val="00471AA5"/>
    <w:rsid w:val="00484587"/>
    <w:rsid w:val="00496FF9"/>
    <w:rsid w:val="004D0027"/>
    <w:rsid w:val="00501847"/>
    <w:rsid w:val="00541386"/>
    <w:rsid w:val="00597925"/>
    <w:rsid w:val="005C1F8D"/>
    <w:rsid w:val="00607954"/>
    <w:rsid w:val="006B2F7F"/>
    <w:rsid w:val="006B3507"/>
    <w:rsid w:val="007366D2"/>
    <w:rsid w:val="007417FB"/>
    <w:rsid w:val="00755FE3"/>
    <w:rsid w:val="007D3F6B"/>
    <w:rsid w:val="007D44B7"/>
    <w:rsid w:val="0084582B"/>
    <w:rsid w:val="00856837"/>
    <w:rsid w:val="0088531A"/>
    <w:rsid w:val="008866E8"/>
    <w:rsid w:val="00922F16"/>
    <w:rsid w:val="00946D69"/>
    <w:rsid w:val="00950C73"/>
    <w:rsid w:val="009C509C"/>
    <w:rsid w:val="00A359A7"/>
    <w:rsid w:val="00A55217"/>
    <w:rsid w:val="00B17ADC"/>
    <w:rsid w:val="00B25D66"/>
    <w:rsid w:val="00B271A7"/>
    <w:rsid w:val="00B30B8E"/>
    <w:rsid w:val="00BA4C45"/>
    <w:rsid w:val="00BB5803"/>
    <w:rsid w:val="00C6501C"/>
    <w:rsid w:val="00C87A32"/>
    <w:rsid w:val="00CF79AC"/>
    <w:rsid w:val="00DA3C9A"/>
    <w:rsid w:val="00E023C9"/>
    <w:rsid w:val="00F9431B"/>
    <w:rsid w:val="00FD726A"/>
    <w:rsid w:val="694C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1AA44EC9"/>
  <w15:docId w15:val="{E63769F7-B8BB-4F56-B2E7-DAF7F8CB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pt-PT" w:eastAsia="en-US"/>
    </w:rPr>
  </w:style>
  <w:style w:type="paragraph" w:styleId="Ttulo1">
    <w:name w:val="heading 1"/>
    <w:basedOn w:val="Normal"/>
    <w:uiPriority w:val="1"/>
    <w:qFormat/>
    <w:pPr>
      <w:spacing w:before="214"/>
      <w:ind w:left="2110"/>
      <w:jc w:val="both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spacing w:before="99"/>
      <w:ind w:left="627" w:hanging="36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link w:val="Ttulo3Char"/>
    <w:uiPriority w:val="1"/>
    <w:qFormat/>
    <w:pPr>
      <w:ind w:left="1347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1"/>
    <w:qFormat/>
    <w:pPr>
      <w:ind w:left="2427" w:hanging="721"/>
      <w:outlineLvl w:val="3"/>
    </w:pPr>
    <w:rPr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uiPriority w:val="1"/>
    <w:qFormat/>
    <w:pPr>
      <w:spacing w:before="125"/>
      <w:ind w:left="665" w:hanging="399"/>
    </w:pPr>
    <w:rPr>
      <w:b/>
      <w:bCs/>
      <w:i/>
      <w:iCs/>
    </w:rPr>
  </w:style>
  <w:style w:type="paragraph" w:styleId="Corpodetexto">
    <w:name w:val="Body Text"/>
    <w:basedOn w:val="Normal"/>
    <w:link w:val="CorpodetextoChar"/>
    <w:uiPriority w:val="1"/>
    <w:qFormat/>
    <w:rPr>
      <w:sz w:val="20"/>
      <w:szCs w:val="20"/>
    </w:rPr>
  </w:style>
  <w:style w:type="paragraph" w:styleId="Sumrio5">
    <w:name w:val="toc 5"/>
    <w:basedOn w:val="Normal"/>
    <w:uiPriority w:val="1"/>
    <w:qFormat/>
    <w:pPr>
      <w:spacing w:before="1"/>
      <w:ind w:left="1467" w:hanging="803"/>
    </w:pPr>
    <w:rPr>
      <w:i/>
      <w:iCs/>
      <w:sz w:val="20"/>
      <w:szCs w:val="20"/>
    </w:rPr>
  </w:style>
  <w:style w:type="paragraph" w:styleId="Ttulo">
    <w:name w:val="Title"/>
    <w:basedOn w:val="Normal"/>
    <w:uiPriority w:val="1"/>
    <w:qFormat/>
    <w:pPr>
      <w:spacing w:before="243"/>
      <w:ind w:left="2192" w:right="2480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Sumrio4">
    <w:name w:val="toc 4"/>
    <w:basedOn w:val="Normal"/>
    <w:uiPriority w:val="1"/>
    <w:qFormat/>
    <w:pPr>
      <w:ind w:left="1068" w:hanging="601"/>
    </w:pPr>
    <w:rPr>
      <w:b/>
      <w:bCs/>
      <w:i/>
      <w:iCs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Sumrio3">
    <w:name w:val="toc 3"/>
    <w:basedOn w:val="Normal"/>
    <w:uiPriority w:val="1"/>
    <w:qFormat/>
    <w:pPr>
      <w:ind w:left="1068" w:hanging="601"/>
    </w:pPr>
    <w:rPr>
      <w:sz w:val="16"/>
      <w:szCs w:val="16"/>
    </w:rPr>
  </w:style>
  <w:style w:type="paragraph" w:styleId="Sumrio1">
    <w:name w:val="toc 1"/>
    <w:basedOn w:val="Normal"/>
    <w:uiPriority w:val="1"/>
    <w:qFormat/>
    <w:pPr>
      <w:spacing w:before="240"/>
      <w:ind w:left="665" w:hanging="399"/>
    </w:pPr>
    <w:rPr>
      <w:b/>
      <w:bCs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1"/>
    <w:qFormat/>
    <w:pPr>
      <w:ind w:left="1707" w:hanging="361"/>
    </w:pPr>
  </w:style>
  <w:style w:type="paragraph" w:customStyle="1" w:styleId="TableParagraph">
    <w:name w:val="Table Paragraph"/>
    <w:basedOn w:val="Normal"/>
    <w:uiPriority w:val="1"/>
    <w:qFormat/>
    <w:pPr>
      <w:spacing w:before="19"/>
    </w:pPr>
    <w:rPr>
      <w:rFonts w:ascii="Arial MT" w:eastAsia="Arial MT" w:hAnsi="Arial MT" w:cs="Arial MT"/>
    </w:rPr>
  </w:style>
  <w:style w:type="character" w:customStyle="1" w:styleId="CorpodetextoChar">
    <w:name w:val="Corpo de texto Char"/>
    <w:basedOn w:val="Fontepargpadro"/>
    <w:link w:val="Corpodetexto"/>
    <w:uiPriority w:val="1"/>
    <w:rsid w:val="00BB5803"/>
    <w:rPr>
      <w:rFonts w:ascii="Times New Roman" w:eastAsia="Times New Roman" w:hAnsi="Times New Roman" w:cs="Times New Roman"/>
      <w:lang w:val="pt-PT" w:eastAsia="en-US"/>
    </w:rPr>
  </w:style>
  <w:style w:type="paragraph" w:customStyle="1" w:styleId="paragraph">
    <w:name w:val="paragraph"/>
    <w:basedOn w:val="Normal"/>
    <w:rsid w:val="0088531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88531A"/>
  </w:style>
  <w:style w:type="character" w:customStyle="1" w:styleId="eop">
    <w:name w:val="eop"/>
    <w:basedOn w:val="Fontepargpadro"/>
    <w:rsid w:val="0088531A"/>
  </w:style>
  <w:style w:type="character" w:styleId="Hyperlink">
    <w:name w:val="Hyperlink"/>
    <w:basedOn w:val="Fontepargpadro"/>
    <w:rsid w:val="00186E0F"/>
    <w:rPr>
      <w:color w:val="0000F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1"/>
    <w:rsid w:val="007417FB"/>
    <w:rPr>
      <w:rFonts w:ascii="Arial" w:eastAsia="Arial" w:hAnsi="Arial" w:cs="Arial"/>
      <w:b/>
      <w:bCs/>
      <w:sz w:val="24"/>
      <w:szCs w:val="24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6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4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9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7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8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7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4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3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4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4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4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9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6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739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92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3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7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0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34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7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3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5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39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0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5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1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66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0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6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19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00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8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0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77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6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5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5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4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7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3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2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2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1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49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13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9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75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6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5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9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4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56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30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4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21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3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03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4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2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8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1026"/>
    <customShpInfo spid="_x0000_s1027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28"/>
    <customShpInfo spid="_x0000_s1045"/>
    <customShpInfo spid="_x0000_s1046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047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44"/>
    <customShpInfo spid="_x0000_s1155"/>
    <customShpInfo spid="_x0000_s1156"/>
    <customShpInfo spid="_x0000_s1157"/>
    <customShpInfo spid="_x0000_s1154"/>
    <customShpInfo spid="_x0000_s1158"/>
    <customShpInfo spid="_x0000_s1159"/>
    <customShpInfo spid="_x0000_s1160"/>
    <customShpInfo spid="_x0000_s1161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2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69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84"/>
    <customShpInfo spid="_x0000_s1192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193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1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56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</Pages>
  <Words>6306</Words>
  <Characters>34057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- 4211F486-60EC-00DC26.doc</vt:lpstr>
    </vt:vector>
  </TitlesOfParts>
  <Company/>
  <LinksUpToDate>false</LinksUpToDate>
  <CharactersWithSpaces>40283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- 4211F486-60EC-00DC26.doc</dc:title>
  <dc:creator>www</dc:creator>
  <cp:lastModifiedBy>Jonathan Gotz Correa</cp:lastModifiedBy>
  <cp:revision>28</cp:revision>
  <dcterms:created xsi:type="dcterms:W3CDTF">2024-06-06T15:42:00Z</dcterms:created>
  <dcterms:modified xsi:type="dcterms:W3CDTF">2024-11-19T22:48:00Z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2005-02-15T00:00:00Z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2024-06-06T00:00:00Z</vt:filetime>
  </property>
  <property fmtid="{D5CDD505-2E9C-101B-9397-08002B2CF9AE}" pid="5" name="KSOProductBuildVer">
    <vt:lpwstr>1046-12.2.0.17119</vt:lpwstr>
  </property>
  <property fmtid="{D5CDD505-2E9C-101B-9397-08002B2CF9AE}" pid="6" name="ICV">
    <vt:lpwstr>1A1A73EDA3B14AC4B8437B3746EA4BE8_13</vt:lpwstr>
  </property>
</Properties>
</file>